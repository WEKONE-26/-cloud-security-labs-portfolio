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spacing w:before="99"/>
        <w:rPr>
          <w:rFonts w:ascii="Times New Roman"/>
          <w:sz w:val="24"/>
        </w:rPr>
      </w:pPr>
      <w:r>
        <mc:AlternateContent>
          <mc:Choice Requires="wpg">
            <w:drawing>
              <wp:anchor distT="0" distB="0" distL="0" distR="0" simplePos="0" relativeHeight="487160832" behindDoc="1" locked="0" layoutInCell="1" allowOverlap="1">
                <wp:simplePos x="0" y="0"/>
                <wp:positionH relativeFrom="page">
                  <wp:posOffset>0</wp:posOffset>
                </wp:positionH>
                <wp:positionV relativeFrom="page">
                  <wp:posOffset>0</wp:posOffset>
                </wp:positionV>
                <wp:extent cx="7573645" cy="4406265"/>
                <wp:effectExtent l="0" t="0" r="0" b="0"/>
                <wp:wrapNone/>
                <wp:docPr id="1" name="Group 1"/>
                <wp:cNvGraphicFramePr/>
                <a:graphic xmlns:a="http://schemas.openxmlformats.org/drawingml/2006/main">
                  <a:graphicData uri="http://schemas.microsoft.com/office/word/2010/wordprocessingGroup">
                    <wpg:wgp>
                      <wpg:cNvGrpSpPr/>
                      <wpg:grpSpPr>
                        <a:xfrm>
                          <a:off x="0" y="0"/>
                          <a:ext cx="7573645" cy="4406265"/>
                          <a:chOff x="0" y="0"/>
                          <a:chExt cx="7573645" cy="4406265"/>
                        </a:xfrm>
                      </wpg:grpSpPr>
                      <pic:pic xmlns:pic="http://schemas.openxmlformats.org/drawingml/2006/picture">
                        <pic:nvPicPr>
                          <pic:cNvPr id="2" name="Image 2"/>
                          <pic:cNvPicPr/>
                        </pic:nvPicPr>
                        <pic:blipFill>
                          <a:blip r:embed="rId6" cstate="print"/>
                          <a:stretch>
                            <a:fillRect/>
                          </a:stretch>
                        </pic:blipFill>
                        <pic:spPr>
                          <a:xfrm>
                            <a:off x="0" y="0"/>
                            <a:ext cx="7555865" cy="4406087"/>
                          </a:xfrm>
                          <a:prstGeom prst="rect">
                            <a:avLst/>
                          </a:prstGeom>
                        </pic:spPr>
                      </pic:pic>
                      <wps:wsp>
                        <wps:cNvPr id="3" name="Graphic 3"/>
                        <wps:cNvSpPr/>
                        <wps:spPr>
                          <a:xfrm>
                            <a:off x="0" y="0"/>
                            <a:ext cx="7554595" cy="815975"/>
                          </a:xfrm>
                          <a:custGeom>
                            <a:avLst/>
                            <a:gdLst/>
                            <a:ahLst/>
                            <a:cxnLst/>
                            <a:rect l="l" t="t" r="r" b="b"/>
                            <a:pathLst>
                              <a:path w="7554595" h="815975">
                                <a:moveTo>
                                  <a:pt x="7554595" y="0"/>
                                </a:moveTo>
                                <a:lnTo>
                                  <a:pt x="0" y="0"/>
                                </a:lnTo>
                                <a:lnTo>
                                  <a:pt x="0" y="815975"/>
                                </a:lnTo>
                                <a:lnTo>
                                  <a:pt x="7554595" y="815975"/>
                                </a:lnTo>
                                <a:lnTo>
                                  <a:pt x="7554595" y="0"/>
                                </a:lnTo>
                                <a:close/>
                              </a:path>
                            </a:pathLst>
                          </a:custGeom>
                          <a:solidFill>
                            <a:srgbClr val="0D47A1"/>
                          </a:solidFill>
                        </wps:spPr>
                        <wps:bodyPr wrap="square" lIns="0" tIns="0" rIns="0" bIns="0" rtlCol="0">
                          <a:noAutofit/>
                        </wps:bodyPr>
                      </wps:wsp>
                      <pic:pic xmlns:pic="http://schemas.openxmlformats.org/drawingml/2006/picture">
                        <pic:nvPicPr>
                          <pic:cNvPr id="4" name="Image 4"/>
                          <pic:cNvPicPr/>
                        </pic:nvPicPr>
                        <pic:blipFill>
                          <a:blip r:embed="rId7" cstate="print"/>
                          <a:stretch>
                            <a:fillRect/>
                          </a:stretch>
                        </pic:blipFill>
                        <pic:spPr>
                          <a:xfrm>
                            <a:off x="213747" y="275873"/>
                            <a:ext cx="426068" cy="350520"/>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650834" y="220606"/>
                            <a:ext cx="434957" cy="454025"/>
                          </a:xfrm>
                          <a:prstGeom prst="rect">
                            <a:avLst/>
                          </a:prstGeom>
                        </pic:spPr>
                      </pic:pic>
                      <wps:wsp>
                        <wps:cNvPr id="6" name="Graphic 6"/>
                        <wps:cNvSpPr/>
                        <wps:spPr>
                          <a:xfrm>
                            <a:off x="1148208" y="275873"/>
                            <a:ext cx="1270" cy="323215"/>
                          </a:xfrm>
                          <a:custGeom>
                            <a:avLst/>
                            <a:gdLst/>
                            <a:ahLst/>
                            <a:cxnLst/>
                            <a:rect l="l" t="t" r="r" b="b"/>
                            <a:pathLst>
                              <a:path h="323215">
                                <a:moveTo>
                                  <a:pt x="0" y="0"/>
                                </a:moveTo>
                                <a:lnTo>
                                  <a:pt x="1" y="322916"/>
                                </a:lnTo>
                              </a:path>
                            </a:pathLst>
                          </a:custGeom>
                          <a:ln w="19050">
                            <a:solidFill>
                              <a:srgbClr val="FFFFFF"/>
                            </a:solidFill>
                            <a:prstDash val="solid"/>
                          </a:ln>
                        </wps:spPr>
                        <wps:bodyPr wrap="square" lIns="0" tIns="0" rIns="0" bIns="0" rtlCol="0">
                          <a:noAutofit/>
                        </wps:bodyPr>
                      </wps:wsp>
                      <wps:wsp>
                        <wps:cNvPr id="7" name="Graphic 7"/>
                        <wps:cNvSpPr/>
                        <wps:spPr>
                          <a:xfrm>
                            <a:off x="1284603" y="2581275"/>
                            <a:ext cx="6274435" cy="1004569"/>
                          </a:xfrm>
                          <a:custGeom>
                            <a:avLst/>
                            <a:gdLst/>
                            <a:ahLst/>
                            <a:cxnLst/>
                            <a:rect l="l" t="t" r="r" b="b"/>
                            <a:pathLst>
                              <a:path w="6274435" h="1004569">
                                <a:moveTo>
                                  <a:pt x="6181618" y="0"/>
                                </a:moveTo>
                                <a:lnTo>
                                  <a:pt x="192689" y="0"/>
                                </a:lnTo>
                                <a:lnTo>
                                  <a:pt x="141464" y="5980"/>
                                </a:lnTo>
                                <a:lnTo>
                                  <a:pt x="95435" y="22859"/>
                                </a:lnTo>
                                <a:lnTo>
                                  <a:pt x="56437" y="49039"/>
                                </a:lnTo>
                                <a:lnTo>
                                  <a:pt x="26307" y="82925"/>
                                </a:lnTo>
                                <a:lnTo>
                                  <a:pt x="6883" y="122921"/>
                                </a:lnTo>
                                <a:lnTo>
                                  <a:pt x="0" y="167431"/>
                                </a:lnTo>
                                <a:lnTo>
                                  <a:pt x="0" y="837138"/>
                                </a:lnTo>
                                <a:lnTo>
                                  <a:pt x="6883" y="881648"/>
                                </a:lnTo>
                                <a:lnTo>
                                  <a:pt x="26307" y="921644"/>
                                </a:lnTo>
                                <a:lnTo>
                                  <a:pt x="56437" y="955530"/>
                                </a:lnTo>
                                <a:lnTo>
                                  <a:pt x="95435" y="981710"/>
                                </a:lnTo>
                                <a:lnTo>
                                  <a:pt x="141464" y="998589"/>
                                </a:lnTo>
                                <a:lnTo>
                                  <a:pt x="192689" y="1004569"/>
                                </a:lnTo>
                                <a:lnTo>
                                  <a:pt x="6167005" y="1001394"/>
                                </a:lnTo>
                                <a:lnTo>
                                  <a:pt x="6226878" y="1001135"/>
                                </a:lnTo>
                                <a:lnTo>
                                  <a:pt x="6254841" y="993630"/>
                                </a:lnTo>
                                <a:lnTo>
                                  <a:pt x="6262850" y="968786"/>
                                </a:lnTo>
                                <a:lnTo>
                                  <a:pt x="6262862" y="916513"/>
                                </a:lnTo>
                                <a:lnTo>
                                  <a:pt x="6274362" y="37965"/>
                                </a:lnTo>
                                <a:lnTo>
                                  <a:pt x="6267616" y="10939"/>
                                </a:lnTo>
                                <a:lnTo>
                                  <a:pt x="6240917" y="1251"/>
                                </a:lnTo>
                                <a:lnTo>
                                  <a:pt x="6181618" y="0"/>
                                </a:lnTo>
                                <a:close/>
                              </a:path>
                            </a:pathLst>
                          </a:custGeom>
                          <a:solidFill>
                            <a:srgbClr val="FFFFFF">
                              <a:alpha val="89799"/>
                            </a:srgbClr>
                          </a:solidFill>
                        </wps:spPr>
                        <wps:bodyPr wrap="square" lIns="0" tIns="0" rIns="0" bIns="0" rtlCol="0">
                          <a:noAutofit/>
                        </wps:bodyPr>
                      </wps:wsp>
                      <wps:wsp>
                        <wps:cNvPr id="8" name="Graphic 8"/>
                        <wps:cNvSpPr/>
                        <wps:spPr>
                          <a:xfrm>
                            <a:off x="1284603" y="2581275"/>
                            <a:ext cx="6274435" cy="1004569"/>
                          </a:xfrm>
                          <a:custGeom>
                            <a:avLst/>
                            <a:gdLst/>
                            <a:ahLst/>
                            <a:cxnLst/>
                            <a:rect l="l" t="t" r="r" b="b"/>
                            <a:pathLst>
                              <a:path w="6274435" h="1004569">
                                <a:moveTo>
                                  <a:pt x="0" y="167432"/>
                                </a:moveTo>
                                <a:lnTo>
                                  <a:pt x="6883" y="122921"/>
                                </a:lnTo>
                                <a:lnTo>
                                  <a:pt x="26307" y="82925"/>
                                </a:lnTo>
                                <a:lnTo>
                                  <a:pt x="56437" y="49039"/>
                                </a:lnTo>
                                <a:lnTo>
                                  <a:pt x="95435" y="22859"/>
                                </a:lnTo>
                                <a:lnTo>
                                  <a:pt x="141464" y="5980"/>
                                </a:lnTo>
                                <a:lnTo>
                                  <a:pt x="192689" y="0"/>
                                </a:lnTo>
                                <a:lnTo>
                                  <a:pt x="6181618" y="0"/>
                                </a:lnTo>
                                <a:lnTo>
                                  <a:pt x="6240917" y="1251"/>
                                </a:lnTo>
                                <a:lnTo>
                                  <a:pt x="6267616" y="10939"/>
                                </a:lnTo>
                                <a:lnTo>
                                  <a:pt x="6274362" y="37966"/>
                                </a:lnTo>
                                <a:lnTo>
                                  <a:pt x="6273801" y="91232"/>
                                </a:lnTo>
                                <a:lnTo>
                                  <a:pt x="6273304" y="138742"/>
                                </a:lnTo>
                                <a:lnTo>
                                  <a:pt x="6272733" y="187880"/>
                                </a:lnTo>
                                <a:lnTo>
                                  <a:pt x="6272097" y="238414"/>
                                </a:lnTo>
                                <a:lnTo>
                                  <a:pt x="6271408" y="290110"/>
                                </a:lnTo>
                                <a:lnTo>
                                  <a:pt x="6270677" y="342737"/>
                                </a:lnTo>
                                <a:lnTo>
                                  <a:pt x="6269913" y="396061"/>
                                </a:lnTo>
                                <a:lnTo>
                                  <a:pt x="6269128" y="449850"/>
                                </a:lnTo>
                                <a:lnTo>
                                  <a:pt x="6268332" y="503872"/>
                                </a:lnTo>
                                <a:lnTo>
                                  <a:pt x="6267536" y="557894"/>
                                </a:lnTo>
                                <a:lnTo>
                                  <a:pt x="6266750" y="611683"/>
                                </a:lnTo>
                                <a:lnTo>
                                  <a:pt x="6265987" y="665007"/>
                                </a:lnTo>
                                <a:lnTo>
                                  <a:pt x="6265255" y="717634"/>
                                </a:lnTo>
                                <a:lnTo>
                                  <a:pt x="6264566" y="769330"/>
                                </a:lnTo>
                                <a:lnTo>
                                  <a:pt x="6263930" y="819864"/>
                                </a:lnTo>
                                <a:lnTo>
                                  <a:pt x="6263359" y="869002"/>
                                </a:lnTo>
                                <a:lnTo>
                                  <a:pt x="6262863" y="916513"/>
                                </a:lnTo>
                                <a:lnTo>
                                  <a:pt x="6262850" y="968786"/>
                                </a:lnTo>
                                <a:lnTo>
                                  <a:pt x="6254841" y="993630"/>
                                </a:lnTo>
                                <a:lnTo>
                                  <a:pt x="6226878" y="1001135"/>
                                </a:lnTo>
                                <a:lnTo>
                                  <a:pt x="6167006" y="1001395"/>
                                </a:lnTo>
                                <a:lnTo>
                                  <a:pt x="192689" y="1004570"/>
                                </a:lnTo>
                                <a:lnTo>
                                  <a:pt x="141464" y="998589"/>
                                </a:lnTo>
                                <a:lnTo>
                                  <a:pt x="95435" y="981710"/>
                                </a:lnTo>
                                <a:lnTo>
                                  <a:pt x="56437" y="955530"/>
                                </a:lnTo>
                                <a:lnTo>
                                  <a:pt x="26307" y="921644"/>
                                </a:lnTo>
                                <a:lnTo>
                                  <a:pt x="6883" y="881648"/>
                                </a:lnTo>
                                <a:lnTo>
                                  <a:pt x="0" y="837138"/>
                                </a:lnTo>
                                <a:lnTo>
                                  <a:pt x="0" y="167432"/>
                                </a:lnTo>
                                <a:close/>
                              </a:path>
                            </a:pathLst>
                          </a:custGeom>
                          <a:ln w="28575">
                            <a:solidFill>
                              <a:srgbClr val="FF3D00"/>
                            </a:solidFill>
                            <a:prstDash val="solid"/>
                          </a:ln>
                        </wps:spPr>
                        <wps:bodyPr wrap="square" lIns="0" tIns="0" rIns="0" bIns="0" rtlCol="0">
                          <a:noAutofit/>
                        </wps:bodyPr>
                      </wps:wsp>
                      <wps:wsp>
                        <wps:cNvPr id="9" name="Graphic 9"/>
                        <wps:cNvSpPr/>
                        <wps:spPr>
                          <a:xfrm>
                            <a:off x="1507488" y="3308986"/>
                            <a:ext cx="6041390" cy="3810"/>
                          </a:xfrm>
                          <a:custGeom>
                            <a:avLst/>
                            <a:gdLst/>
                            <a:ahLst/>
                            <a:cxnLst/>
                            <a:rect l="l" t="t" r="r" b="b"/>
                            <a:pathLst>
                              <a:path w="6041390" h="3810">
                                <a:moveTo>
                                  <a:pt x="0" y="3810"/>
                                </a:moveTo>
                                <a:lnTo>
                                  <a:pt x="6041390" y="0"/>
                                </a:lnTo>
                              </a:path>
                            </a:pathLst>
                          </a:custGeom>
                          <a:ln w="6350">
                            <a:solidFill>
                              <a:srgbClr val="0070C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0pt;margin-top:0pt;height:346.95pt;width:596.35pt;mso-position-horizontal-relative:page;mso-position-vertical-relative:page;z-index:-16155648;mso-width-relative:page;mso-height-relative:page;" coordsize="7573645,4406265" o:gfxdata="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">
                <o:lock v:ext="edit" aspectratio="f"/>
                <v:shape id="Image 2" o:spid="_x0000_s1026" o:spt="75" type="#_x0000_t75" style="position:absolute;left:0;top:0;height:4406087;width:7555865;" filled="f" o:preferrelative="t" stroked="f" coordsize="21600,21600" o:gfxdata="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4tD3W5AAAA2gAA&#10;AA8AAAAAAAAAAQAgAAAAIgAAAGRycy9kb3ducmV2LnhtbFBLAQIUABQAAAAIAIdO4kAzLwWeOwAA&#10;ADkAAAAQAAAAAAAAAAEAIAAAAAgBAABkcnMvc2hhcGV4bWwueG1sUEsFBgAAAAAGAAYAWwEAALID&#10;AAAAAA==&#10;">
                  <v:fill on="f" focussize="0,0"/>
                  <v:stroke on="f"/>
                  <v:imagedata r:id="rId6" o:title=""/>
                  <o:lock v:ext="edit" aspectratio="f"/>
                </v:shape>
                <v:shape id="Graphic 3" o:spid="_x0000_s1026" o:spt="100" style="position:absolute;left:0;top:0;height:815975;width:7554595;" fillcolor="#0D47A1" filled="t" stroked="f" coordsize="7554595,815975" o:gfxdata="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3O2Ou8AAAA&#10;2gAAAA8AAAAAAAAAAQAgAAAAIgAAAGRycy9kb3ducmV2LnhtbFBLAQIUABQAAAAIAIdO4kAzLwWe&#10;OwAAADkAAAAQAAAAAAAAAAEAIAAAAAsBAABkcnMvc2hhcGV4bWwueG1sUEsFBgAAAAAGAAYAWwEA&#10;ALUDAAAAAA==&#10;" path="m7554595,0l0,0,0,815975,7554595,815975,7554595,0xe">
                  <v:fill on="t" focussize="0,0"/>
                  <v:stroke on="f"/>
                  <v:imagedata o:title=""/>
                  <o:lock v:ext="edit" aspectratio="f"/>
                  <v:textbox inset="0mm,0mm,0mm,0mm"/>
                </v:shape>
                <v:shape id="Image 4" o:spid="_x0000_s1026" o:spt="75" type="#_x0000_t75" style="position:absolute;left:213747;top:275873;height:350520;width:426068;" filled="f" o:preferrelative="t" stroked="f" coordsize="21600,21600" o:gfxdata="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g3KRy8AAAA&#10;2gAAAA8AAAAAAAAAAQAgAAAAIgAAAGRycy9kb3ducmV2LnhtbFBLAQIUABQAAAAIAIdO4kAzLwWe&#10;OwAAADkAAAAQAAAAAAAAAAEAIAAAAAsBAABkcnMvc2hhcGV4bWwueG1sUEsFBgAAAAAGAAYAWwEA&#10;ALUDAAAAAA==&#10;">
                  <v:fill on="f" focussize="0,0"/>
                  <v:stroke on="f"/>
                  <v:imagedata r:id="rId7" o:title=""/>
                  <o:lock v:ext="edit" aspectratio="f"/>
                </v:shape>
                <v:shape id="Image 5" o:spid="_x0000_s1026" o:spt="75" type="#_x0000_t75" style="position:absolute;left:650834;top:220606;height:454025;width:434957;" filled="f" o:preferrelative="t" stroked="f" coordsize="21600,21600" o:gfxdata="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gR1W8AAAA&#10;2gAAAA8AAAAAAAAAAQAgAAAAIgAAAGRycy9kb3ducmV2LnhtbFBLAQIUABQAAAAIAIdO4kAzLwWe&#10;OwAAADkAAAAQAAAAAAAAAAEAIAAAAAsBAABkcnMvc2hhcGV4bWwueG1sUEsFBgAAAAAGAAYAWwEA&#10;ALUDAAAAAA==&#10;">
                  <v:fill on="f" focussize="0,0"/>
                  <v:stroke on="f"/>
                  <v:imagedata r:id="rId8" o:title=""/>
                  <o:lock v:ext="edit" aspectratio="f"/>
                </v:shape>
                <v:shape id="Graphic 6" o:spid="_x0000_s1026" o:spt="100" style="position:absolute;left:1148208;top:275873;height:323215;width:1270;" filled="f" stroked="t" coordsize="1,323215" o:gfxdata="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r6JsugAAANoA&#10;AAAPAAAAAAAAAAEAIAAAACIAAABkcnMvZG93bnJldi54bWxQSwECFAAUAAAACACHTuJAMy8FnjsA&#10;AAA5AAAAEAAAAAAAAAABACAAAAAJAQAAZHJzL3NoYXBleG1sLnhtbFBLBQYAAAAABgAGAFsBAACz&#10;AwAAAAA=&#10;" path="m0,0l1,322916e">
                  <v:fill on="f" focussize="0,0"/>
                  <v:stroke weight="1.5pt" color="#FFFFFF" joinstyle="round"/>
                  <v:imagedata o:title=""/>
                  <o:lock v:ext="edit" aspectratio="f"/>
                  <v:textbox inset="0mm,0mm,0mm,0mm"/>
                </v:shape>
                <v:shape id="Graphic 7" o:spid="_x0000_s1026" o:spt="100" style="position:absolute;left:1284603;top:2581275;height:1004569;width:6274435;" fillcolor="#FFFFFF" filled="t" stroked="f" coordsize="6274435,1004569" o:gfxdata="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7opQrsAAADa&#10;AAAADwAAAAAAAAABACAAAAAiAAAAZHJzL2Rvd25yZXYueG1sUEsBAhQAFAAAAAgAh07iQDMvBZ47&#10;AAAAOQAAABAAAAAAAAAAAQAgAAAACgEAAGRycy9zaGFwZXhtbC54bWxQSwUGAAAAAAYABgBbAQAA&#10;tAMAAAAA&#10;" path="m6181618,0l192689,0,141464,5980,95435,22859,56437,49039,26307,82925,6883,122921,0,167431,0,837138,6883,881648,26307,921644,56437,955530,95435,981710,141464,998589,192689,1004569,6167005,1001394,6226878,1001135,6254841,993630,6262850,968786,6262862,916513,6274362,37965,6267616,10939,6240917,1251,6181618,0xe">
                  <v:fill on="t" opacity="58850f" focussize="0,0"/>
                  <v:stroke on="f"/>
                  <v:imagedata o:title=""/>
                  <o:lock v:ext="edit" aspectratio="f"/>
                  <v:textbox inset="0mm,0mm,0mm,0mm"/>
                </v:shape>
                <v:shape id="Graphic 8" o:spid="_x0000_s1026" o:spt="100" style="position:absolute;left:1284603;top:2581275;height:1004569;width:6274435;" filled="f" stroked="t" coordsize="6274435,1004569" o:gfxdata="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PuGONtwAAANoAAAAP&#10;AAAAAAAAAAEAIAAAACIAAABkcnMvZG93bnJldi54bWxQSwECFAAUAAAACACHTuJAMy8FnjsAAAA5&#10;AAAAEAAAAAAAAAABACAAAAAGAQAAZHJzL3NoYXBleG1sLnhtbFBLBQYAAAAABgAGAFsBAACwAwAA&#10;AAA=&#10;" path="m0,167432l6883,122921,26307,82925,56437,49039,95435,22859,141464,5980,192689,0,6181618,0,6240917,1251,6267616,10939,6274362,37966,6273801,91232,6273304,138742,6272733,187880,6272097,238414,6271408,290110,6270677,342737,6269913,396061,6269128,449850,6268332,503872,6267536,557894,6266750,611683,6265987,665007,6265255,717634,6264566,769330,6263930,819864,6263359,869002,6262863,916513,6262850,968786,6254841,993630,6226878,1001135,6167006,1001395,192689,1004570,141464,998589,95435,981710,56437,955530,26307,921644,6883,881648,0,837138,0,167432xe">
                  <v:fill on="f" focussize="0,0"/>
                  <v:stroke weight="2.25pt" color="#FF3D00" joinstyle="round"/>
                  <v:imagedata o:title=""/>
                  <o:lock v:ext="edit" aspectratio="f"/>
                  <v:textbox inset="0mm,0mm,0mm,0mm"/>
                </v:shape>
                <v:shape id="Graphic 9" o:spid="_x0000_s1026" o:spt="100" style="position:absolute;left:1507488;top:3308986;height:3810;width:6041390;" filled="f" stroked="t" coordsize="6041390,3810" o:gfxdata="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fpu8AAAA&#10;2gAAAA8AAAAAAAAAAQAgAAAAIgAAAGRycy9kb3ducmV2LnhtbFBLAQIUABQAAAAIAIdO4kAzLwWe&#10;OwAAADkAAAAQAAAAAAAAAAEAIAAAAAsBAABkcnMvc2hhcGV4bWwueG1sUEsFBgAAAAAGAAYAWwEA&#10;ALUDAAAAAA==&#10;" path="m0,3810l6041390,0e">
                  <v:fill on="f" focussize="0,0"/>
                  <v:stroke weight="0.5pt" color="#0070C0" joinstyle="round"/>
                  <v:imagedata o:title=""/>
                  <o:lock v:ext="edit" aspectratio="f"/>
                  <v:textbox inset="0mm,0mm,0mm,0mm"/>
                </v:shape>
              </v:group>
            </w:pict>
          </mc:Fallback>
        </mc:AlternateContent>
      </w:r>
    </w:p>
    <w:p>
      <w:pPr>
        <w:spacing w:before="0"/>
        <w:ind w:left="2025" w:right="0" w:firstLine="0"/>
        <w:jc w:val="left"/>
        <w:rPr>
          <w:rFonts w:ascii="Trebuchet MS" w:hAnsi="Trebuchet MS"/>
          <w:sz w:val="24"/>
        </w:rPr>
      </w:pPr>
      <w:r>
        <w:rPr>
          <w:rFonts w:ascii="Trebuchet MS" w:hAnsi="Trebuchet MS"/>
          <w:color w:val="FFFFFF"/>
          <w:w w:val="90"/>
          <w:sz w:val="24"/>
        </w:rPr>
        <w:t>UNIVERSITY</w:t>
      </w:r>
      <w:r>
        <w:rPr>
          <w:rFonts w:ascii="Trebuchet MS" w:hAnsi="Trebuchet MS"/>
          <w:color w:val="FFFFFF"/>
          <w:spacing w:val="12"/>
          <w:sz w:val="24"/>
        </w:rPr>
        <w:t xml:space="preserve"> </w:t>
      </w:r>
      <w:r>
        <w:rPr>
          <w:rFonts w:ascii="Trebuchet MS" w:hAnsi="Trebuchet MS"/>
          <w:color w:val="FFFFFF"/>
          <w:w w:val="90"/>
          <w:sz w:val="24"/>
        </w:rPr>
        <w:t>OF</w:t>
      </w:r>
      <w:r>
        <w:rPr>
          <w:rFonts w:ascii="Trebuchet MS" w:hAnsi="Trebuchet MS"/>
          <w:color w:val="FFFFFF"/>
          <w:spacing w:val="7"/>
          <w:sz w:val="24"/>
        </w:rPr>
        <w:t xml:space="preserve"> </w:t>
      </w:r>
      <w:r>
        <w:rPr>
          <w:rFonts w:ascii="Trebuchet MS" w:hAnsi="Trebuchet MS"/>
          <w:color w:val="FFFFFF"/>
          <w:w w:val="90"/>
          <w:sz w:val="24"/>
        </w:rPr>
        <w:t>INFORMATION</w:t>
      </w:r>
      <w:r>
        <w:rPr>
          <w:rFonts w:ascii="Trebuchet MS" w:hAnsi="Trebuchet MS"/>
          <w:color w:val="FFFFFF"/>
          <w:spacing w:val="7"/>
          <w:sz w:val="24"/>
        </w:rPr>
        <w:t xml:space="preserve"> </w:t>
      </w:r>
      <w:r>
        <w:rPr>
          <w:rFonts w:ascii="Trebuchet MS" w:hAnsi="Trebuchet MS"/>
          <w:color w:val="FFFFFF"/>
          <w:w w:val="90"/>
          <w:sz w:val="24"/>
        </w:rPr>
        <w:t>TECHNOLOGY</w:t>
      </w:r>
      <w:r>
        <w:rPr>
          <w:rFonts w:ascii="Trebuchet MS" w:hAnsi="Trebuchet MS"/>
          <w:color w:val="FFFFFF"/>
          <w:spacing w:val="5"/>
          <w:sz w:val="24"/>
        </w:rPr>
        <w:t xml:space="preserve"> </w:t>
      </w:r>
      <w:r>
        <w:rPr>
          <w:rFonts w:ascii="Trebuchet MS" w:hAnsi="Trebuchet MS"/>
          <w:color w:val="FFFFFF"/>
          <w:w w:val="90"/>
          <w:sz w:val="24"/>
        </w:rPr>
        <w:t>–</w:t>
      </w:r>
      <w:r>
        <w:rPr>
          <w:rFonts w:ascii="Trebuchet MS" w:hAnsi="Trebuchet MS"/>
          <w:color w:val="FFFFFF"/>
          <w:spacing w:val="18"/>
          <w:sz w:val="24"/>
        </w:rPr>
        <w:t xml:space="preserve"> </w:t>
      </w:r>
      <w:r>
        <w:rPr>
          <w:rFonts w:ascii="Trebuchet MS" w:hAnsi="Trebuchet MS"/>
          <w:color w:val="FFFFFF"/>
          <w:w w:val="90"/>
          <w:sz w:val="24"/>
        </w:rPr>
        <w:t>VNU-</w:t>
      </w:r>
      <w:r>
        <w:rPr>
          <w:rFonts w:ascii="Trebuchet MS" w:hAnsi="Trebuchet MS"/>
          <w:color w:val="FFFFFF"/>
          <w:spacing w:val="-5"/>
          <w:w w:val="90"/>
          <w:sz w:val="24"/>
        </w:rPr>
        <w:t>HCM</w:t>
      </w:r>
    </w:p>
    <w:p>
      <w:pPr>
        <w:spacing w:before="5"/>
        <w:ind w:left="2025" w:right="0" w:firstLine="0"/>
        <w:jc w:val="left"/>
        <w:rPr>
          <w:rFonts w:ascii="Trebuchet MS"/>
          <w:b/>
          <w:sz w:val="24"/>
        </w:rPr>
      </w:pPr>
      <w:r>
        <w:rPr>
          <w:rFonts w:ascii="Trebuchet MS"/>
          <w:b/>
          <w:color w:val="FFFFFF"/>
          <w:w w:val="85"/>
          <w:sz w:val="24"/>
        </w:rPr>
        <w:t>FACULTY</w:t>
      </w:r>
      <w:r>
        <w:rPr>
          <w:rFonts w:ascii="Trebuchet MS"/>
          <w:b/>
          <w:color w:val="FFFFFF"/>
          <w:spacing w:val="12"/>
          <w:sz w:val="24"/>
        </w:rPr>
        <w:t xml:space="preserve"> </w:t>
      </w:r>
      <w:r>
        <w:rPr>
          <w:rFonts w:ascii="Trebuchet MS"/>
          <w:b/>
          <w:color w:val="FFFFFF"/>
          <w:w w:val="85"/>
          <w:sz w:val="24"/>
        </w:rPr>
        <w:t>OF</w:t>
      </w:r>
      <w:r>
        <w:rPr>
          <w:rFonts w:ascii="Trebuchet MS"/>
          <w:b/>
          <w:color w:val="FFFFFF"/>
          <w:spacing w:val="16"/>
          <w:sz w:val="24"/>
        </w:rPr>
        <w:t xml:space="preserve"> </w:t>
      </w:r>
      <w:r>
        <w:rPr>
          <w:rFonts w:ascii="Trebuchet MS"/>
          <w:b/>
          <w:color w:val="FFFFFF"/>
          <w:w w:val="85"/>
          <w:sz w:val="24"/>
        </w:rPr>
        <w:t>COMPUTER</w:t>
      </w:r>
      <w:r>
        <w:rPr>
          <w:rFonts w:ascii="Trebuchet MS"/>
          <w:b/>
          <w:color w:val="FFFFFF"/>
          <w:spacing w:val="17"/>
          <w:sz w:val="24"/>
        </w:rPr>
        <w:t xml:space="preserve"> </w:t>
      </w:r>
      <w:r>
        <w:rPr>
          <w:rFonts w:ascii="Trebuchet MS"/>
          <w:b/>
          <w:color w:val="FFFFFF"/>
          <w:w w:val="85"/>
          <w:sz w:val="24"/>
        </w:rPr>
        <w:t>NETWORKS</w:t>
      </w:r>
      <w:r>
        <w:rPr>
          <w:rFonts w:ascii="Trebuchet MS"/>
          <w:b/>
          <w:color w:val="FFFFFF"/>
          <w:spacing w:val="22"/>
          <w:sz w:val="24"/>
        </w:rPr>
        <w:t xml:space="preserve"> </w:t>
      </w:r>
      <w:r>
        <w:rPr>
          <w:rFonts w:ascii="Trebuchet MS"/>
          <w:b/>
          <w:color w:val="FFFFFF"/>
          <w:w w:val="85"/>
          <w:sz w:val="24"/>
        </w:rPr>
        <w:t>AND</w:t>
      </w:r>
      <w:r>
        <w:rPr>
          <w:rFonts w:ascii="Trebuchet MS"/>
          <w:b/>
          <w:color w:val="FFFFFF"/>
          <w:spacing w:val="21"/>
          <w:sz w:val="24"/>
        </w:rPr>
        <w:t xml:space="preserve"> </w:t>
      </w:r>
      <w:r>
        <w:rPr>
          <w:rFonts w:ascii="Trebuchet MS"/>
          <w:b/>
          <w:color w:val="FFFFFF"/>
          <w:spacing w:val="-2"/>
          <w:w w:val="85"/>
          <w:sz w:val="24"/>
        </w:rPr>
        <w:t>COMMUNICATIONS</w:t>
      </w:r>
    </w:p>
    <w:p>
      <w:pPr>
        <w:pStyle w:val="6"/>
        <w:rPr>
          <w:rFonts w:ascii="Trebuchet MS"/>
          <w:b/>
          <w:sz w:val="52"/>
        </w:rPr>
      </w:pPr>
    </w:p>
    <w:p>
      <w:pPr>
        <w:pStyle w:val="6"/>
        <w:rPr>
          <w:rFonts w:ascii="Trebuchet MS"/>
          <w:b/>
          <w:sz w:val="52"/>
        </w:rPr>
      </w:pPr>
    </w:p>
    <w:p>
      <w:pPr>
        <w:pStyle w:val="6"/>
        <w:rPr>
          <w:rFonts w:ascii="Trebuchet MS"/>
          <w:b/>
          <w:sz w:val="52"/>
        </w:rPr>
      </w:pPr>
    </w:p>
    <w:p>
      <w:pPr>
        <w:pStyle w:val="6"/>
        <w:rPr>
          <w:rFonts w:ascii="Trebuchet MS"/>
          <w:b/>
          <w:sz w:val="52"/>
        </w:rPr>
      </w:pPr>
    </w:p>
    <w:p>
      <w:pPr>
        <w:pStyle w:val="6"/>
        <w:spacing w:before="423"/>
        <w:rPr>
          <w:rFonts w:ascii="Trebuchet MS"/>
          <w:b/>
          <w:sz w:val="52"/>
        </w:rPr>
      </w:pPr>
    </w:p>
    <w:p>
      <w:pPr>
        <w:pStyle w:val="7"/>
      </w:pPr>
      <w:r>
        <w:rPr>
          <w:color w:val="1A237E"/>
          <w:w w:val="85"/>
        </w:rPr>
        <w:t>1.</w:t>
      </w:r>
      <w:r>
        <w:rPr>
          <w:color w:val="1A237E"/>
          <w:spacing w:val="-1"/>
          <w:w w:val="85"/>
        </w:rPr>
        <w:t xml:space="preserve"> </w:t>
      </w:r>
      <w:r>
        <w:rPr>
          <w:color w:val="1A237E"/>
          <w:w w:val="85"/>
        </w:rPr>
        <w:t>Networking</w:t>
      </w:r>
      <w:r>
        <w:rPr>
          <w:color w:val="1A237E"/>
          <w:spacing w:val="-23"/>
        </w:rPr>
        <w:t xml:space="preserve"> </w:t>
      </w:r>
      <w:r>
        <w:rPr>
          <w:color w:val="1A237E"/>
          <w:w w:val="85"/>
        </w:rPr>
        <w:t>Concepts</w:t>
      </w:r>
      <w:r>
        <w:rPr>
          <w:color w:val="1A237E"/>
          <w:spacing w:val="-21"/>
        </w:rPr>
        <w:t xml:space="preserve"> </w:t>
      </w:r>
      <w:r>
        <w:rPr>
          <w:color w:val="1A237E"/>
          <w:w w:val="85"/>
        </w:rPr>
        <w:t>and</w:t>
      </w:r>
      <w:r>
        <w:rPr>
          <w:color w:val="1A237E"/>
          <w:spacing w:val="-19"/>
        </w:rPr>
        <w:t xml:space="preserve"> </w:t>
      </w:r>
      <w:r>
        <w:rPr>
          <w:color w:val="1A237E"/>
          <w:w w:val="85"/>
        </w:rPr>
        <w:t>Static</w:t>
      </w:r>
      <w:r>
        <w:rPr>
          <w:color w:val="1A237E"/>
          <w:spacing w:val="-20"/>
        </w:rPr>
        <w:t xml:space="preserve"> </w:t>
      </w:r>
      <w:r>
        <w:rPr>
          <w:color w:val="1A237E"/>
          <w:spacing w:val="-2"/>
          <w:w w:val="85"/>
        </w:rPr>
        <w:t>Routing</w:t>
      </w:r>
    </w:p>
    <w:p>
      <w:pPr>
        <w:pStyle w:val="6"/>
        <w:spacing w:before="19"/>
        <w:rPr>
          <w:rFonts w:ascii="Trebuchet MS"/>
          <w:b/>
          <w:sz w:val="24"/>
        </w:rPr>
      </w:pPr>
    </w:p>
    <w:p>
      <w:pPr>
        <w:spacing w:before="0"/>
        <w:ind w:left="2347" w:right="0" w:firstLine="0"/>
        <w:jc w:val="left"/>
        <w:rPr>
          <w:rFonts w:ascii="Trebuchet MS" w:hAnsi="Trebuchet MS"/>
          <w:sz w:val="24"/>
        </w:rPr>
      </w:pPr>
      <w:r>
        <w:rPr>
          <w:rFonts w:ascii="Trebuchet MS" w:hAnsi="Trebuchet MS"/>
          <w:spacing w:val="2"/>
          <w:w w:val="90"/>
          <w:sz w:val="24"/>
        </w:rPr>
        <w:t>NETWORKING</w:t>
      </w:r>
      <w:r>
        <w:rPr>
          <w:rFonts w:ascii="Trebuchet MS" w:hAnsi="Trebuchet MS"/>
          <w:spacing w:val="16"/>
          <w:sz w:val="24"/>
        </w:rPr>
        <w:t xml:space="preserve"> </w:t>
      </w:r>
      <w:r>
        <w:rPr>
          <w:rFonts w:ascii="Trebuchet MS" w:hAnsi="Trebuchet MS"/>
          <w:spacing w:val="2"/>
          <w:w w:val="90"/>
          <w:sz w:val="24"/>
        </w:rPr>
        <w:t>TECHNOLOGIES–</w:t>
      </w:r>
      <w:r>
        <w:rPr>
          <w:rFonts w:ascii="Trebuchet MS" w:hAnsi="Trebuchet MS"/>
          <w:spacing w:val="17"/>
          <w:sz w:val="24"/>
        </w:rPr>
        <w:t xml:space="preserve"> </w:t>
      </w:r>
      <w:r>
        <w:rPr>
          <w:rFonts w:ascii="Trebuchet MS" w:hAnsi="Trebuchet MS"/>
          <w:spacing w:val="-2"/>
          <w:w w:val="90"/>
          <w:sz w:val="24"/>
        </w:rPr>
        <w:t>v1.2025</w:t>
      </w:r>
    </w:p>
    <w:p>
      <w:pPr>
        <w:pStyle w:val="6"/>
        <w:rPr>
          <w:rFonts w:ascii="Trebuchet MS"/>
          <w:sz w:val="20"/>
        </w:rPr>
      </w:pPr>
    </w:p>
    <w:p>
      <w:pPr>
        <w:pStyle w:val="6"/>
        <w:spacing w:before="17"/>
        <w:rPr>
          <w:rFonts w:ascii="Trebuchet MS"/>
          <w:sz w:val="20"/>
        </w:rPr>
      </w:pPr>
      <w:r>
        <mc:AlternateContent>
          <mc:Choice Requires="wps">
            <w:drawing>
              <wp:anchor distT="0" distB="0" distL="0" distR="0" simplePos="0" relativeHeight="487587840" behindDoc="1" locked="0" layoutInCell="1" allowOverlap="1">
                <wp:simplePos x="0" y="0"/>
                <wp:positionH relativeFrom="page">
                  <wp:posOffset>19050</wp:posOffset>
                </wp:positionH>
                <wp:positionV relativeFrom="paragraph">
                  <wp:posOffset>192405</wp:posOffset>
                </wp:positionV>
                <wp:extent cx="2921000" cy="520700"/>
                <wp:effectExtent l="0" t="0" r="0" b="0"/>
                <wp:wrapTopAndBottom/>
                <wp:docPr id="10" name="Textbox 10"/>
                <wp:cNvGraphicFramePr/>
                <a:graphic xmlns:a="http://schemas.openxmlformats.org/drawingml/2006/main">
                  <a:graphicData uri="http://schemas.microsoft.com/office/word/2010/wordprocessingShape">
                    <wps:wsp>
                      <wps:cNvSpPr txBox="1"/>
                      <wps:spPr>
                        <a:xfrm>
                          <a:off x="0" y="0"/>
                          <a:ext cx="2921000" cy="520700"/>
                        </a:xfrm>
                        <a:prstGeom prst="rect">
                          <a:avLst/>
                        </a:prstGeom>
                        <a:solidFill>
                          <a:srgbClr val="FFFFFF"/>
                        </a:solidFill>
                        <a:ln w="38100">
                          <a:solidFill>
                            <a:srgbClr val="FF0000"/>
                          </a:solidFill>
                          <a:prstDash val="solid"/>
                        </a:ln>
                      </wps:spPr>
                      <wps:txbx>
                        <w:txbxContent>
                          <w:p>
                            <w:pPr>
                              <w:spacing w:before="83" w:line="321" w:lineRule="exact"/>
                              <w:ind w:left="159" w:right="0" w:firstLine="0"/>
                              <w:jc w:val="left"/>
                              <w:rPr>
                                <w:rFonts w:ascii="Arial" w:hAnsi="Arial"/>
                                <w:b/>
                                <w:color w:val="000000"/>
                                <w:sz w:val="28"/>
                              </w:rPr>
                            </w:pPr>
                            <w:r>
                              <w:rPr>
                                <w:rFonts w:ascii="Arial" w:hAnsi="Arial"/>
                                <w:b/>
                                <w:color w:val="FF0000"/>
                                <w:sz w:val="28"/>
                              </w:rPr>
                              <w:t>PHỤC</w:t>
                            </w:r>
                            <w:r>
                              <w:rPr>
                                <w:rFonts w:ascii="Arial" w:hAnsi="Arial"/>
                                <w:b/>
                                <w:color w:val="FF0000"/>
                                <w:spacing w:val="-4"/>
                                <w:sz w:val="28"/>
                              </w:rPr>
                              <w:t xml:space="preserve"> </w:t>
                            </w:r>
                            <w:r>
                              <w:rPr>
                                <w:rFonts w:ascii="Arial" w:hAnsi="Arial"/>
                                <w:b/>
                                <w:color w:val="FF0000"/>
                                <w:sz w:val="28"/>
                              </w:rPr>
                              <w:t>VỤ</w:t>
                            </w:r>
                            <w:r>
                              <w:rPr>
                                <w:rFonts w:ascii="Arial" w:hAnsi="Arial"/>
                                <w:b/>
                                <w:color w:val="FF0000"/>
                                <w:spacing w:val="-3"/>
                                <w:sz w:val="28"/>
                              </w:rPr>
                              <w:t xml:space="preserve"> </w:t>
                            </w:r>
                            <w:r>
                              <w:rPr>
                                <w:rFonts w:ascii="Arial" w:hAnsi="Arial"/>
                                <w:b/>
                                <w:color w:val="FF0000"/>
                                <w:sz w:val="28"/>
                              </w:rPr>
                              <w:t>MỤC</w:t>
                            </w:r>
                            <w:r>
                              <w:rPr>
                                <w:rFonts w:ascii="Arial" w:hAnsi="Arial"/>
                                <w:b/>
                                <w:color w:val="FF0000"/>
                                <w:spacing w:val="-4"/>
                                <w:sz w:val="28"/>
                              </w:rPr>
                              <w:t xml:space="preserve"> </w:t>
                            </w:r>
                            <w:r>
                              <w:rPr>
                                <w:rFonts w:ascii="Arial" w:hAnsi="Arial"/>
                                <w:b/>
                                <w:color w:val="FF0000"/>
                                <w:sz w:val="28"/>
                              </w:rPr>
                              <w:t>ĐÍCH</w:t>
                            </w:r>
                            <w:r>
                              <w:rPr>
                                <w:rFonts w:ascii="Arial" w:hAnsi="Arial"/>
                                <w:b/>
                                <w:color w:val="FF0000"/>
                                <w:spacing w:val="-3"/>
                                <w:sz w:val="28"/>
                              </w:rPr>
                              <w:t xml:space="preserve"> </w:t>
                            </w:r>
                            <w:r>
                              <w:rPr>
                                <w:rFonts w:ascii="Arial" w:hAnsi="Arial"/>
                                <w:b/>
                                <w:color w:val="FF0000"/>
                                <w:sz w:val="28"/>
                              </w:rPr>
                              <w:t>GIÁO</w:t>
                            </w:r>
                            <w:r>
                              <w:rPr>
                                <w:rFonts w:ascii="Arial" w:hAnsi="Arial"/>
                                <w:b/>
                                <w:color w:val="FF0000"/>
                                <w:spacing w:val="-4"/>
                                <w:sz w:val="28"/>
                              </w:rPr>
                              <w:t xml:space="preserve"> </w:t>
                            </w:r>
                            <w:r>
                              <w:rPr>
                                <w:rFonts w:ascii="Arial" w:hAnsi="Arial"/>
                                <w:b/>
                                <w:color w:val="FF0000"/>
                                <w:spacing w:val="-5"/>
                                <w:sz w:val="28"/>
                              </w:rPr>
                              <w:t>DỤC</w:t>
                            </w:r>
                          </w:p>
                          <w:p>
                            <w:pPr>
                              <w:spacing w:before="0" w:line="275" w:lineRule="exact"/>
                              <w:ind w:left="147" w:right="0" w:firstLine="0"/>
                              <w:jc w:val="left"/>
                              <w:rPr>
                                <w:rFonts w:ascii="Arial"/>
                                <w:color w:val="000000"/>
                                <w:sz w:val="24"/>
                              </w:rPr>
                            </w:pPr>
                            <w:r>
                              <w:rPr>
                                <w:rFonts w:ascii="Arial"/>
                                <w:color w:val="FF0000"/>
                                <w:sz w:val="24"/>
                              </w:rPr>
                              <w:t>FOR</w:t>
                            </w:r>
                            <w:r>
                              <w:rPr>
                                <w:rFonts w:ascii="Arial"/>
                                <w:color w:val="FF0000"/>
                                <w:spacing w:val="-1"/>
                                <w:sz w:val="24"/>
                              </w:rPr>
                              <w:t xml:space="preserve"> </w:t>
                            </w:r>
                            <w:r>
                              <w:rPr>
                                <w:rFonts w:ascii="Arial"/>
                                <w:color w:val="FF0000"/>
                                <w:sz w:val="24"/>
                              </w:rPr>
                              <w:t>EDUCATIONAL</w:t>
                            </w:r>
                            <w:r>
                              <w:rPr>
                                <w:rFonts w:ascii="Arial"/>
                                <w:color w:val="FF0000"/>
                                <w:spacing w:val="-1"/>
                                <w:sz w:val="24"/>
                              </w:rPr>
                              <w:t xml:space="preserve"> </w:t>
                            </w:r>
                            <w:r>
                              <w:rPr>
                                <w:rFonts w:ascii="Arial"/>
                                <w:color w:val="FF0000"/>
                                <w:sz w:val="24"/>
                              </w:rPr>
                              <w:t>PURPOSE</w:t>
                            </w:r>
                            <w:r>
                              <w:rPr>
                                <w:rFonts w:ascii="Arial"/>
                                <w:color w:val="FF0000"/>
                                <w:spacing w:val="-1"/>
                                <w:sz w:val="24"/>
                              </w:rPr>
                              <w:t xml:space="preserve"> </w:t>
                            </w:r>
                            <w:r>
                              <w:rPr>
                                <w:rFonts w:ascii="Arial"/>
                                <w:color w:val="FF0000"/>
                                <w:spacing w:val="-4"/>
                                <w:sz w:val="24"/>
                              </w:rPr>
                              <w:t>ONLY</w:t>
                            </w:r>
                          </w:p>
                        </w:txbxContent>
                      </wps:txbx>
                      <wps:bodyPr wrap="square" lIns="0" tIns="0" rIns="0" bIns="0" rtlCol="0">
                        <a:noAutofit/>
                      </wps:bodyPr>
                    </wps:wsp>
                  </a:graphicData>
                </a:graphic>
              </wp:anchor>
            </w:drawing>
          </mc:Choice>
          <mc:Fallback>
            <w:pict>
              <v:shape id="Textbox 10" o:spid="_x0000_s1026" o:spt="202" type="#_x0000_t202" style="position:absolute;left:0pt;margin-left:1.5pt;margin-top:15.15pt;height:41pt;width:230pt;mso-position-horizontal-relative:page;mso-wrap-distance-bottom:0pt;mso-wrap-distance-top:0pt;z-index:-15728640;mso-width-relative:page;mso-height-relative:page;" fillcolor="#FFFFFF" filled="t" stroked="t" coordsize="21600,21600" o:gfxdata="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mNe4Z1wAAAAgBAAAPAAAAAAAAAAEAIAAAACIAAABk&#10;cnMvZG93bnJldi54bWxQSwECFAAUAAAACACHTuJA6MO/Is4BAADAAwAADgAAAAAAAAABACAAAAAm&#10;AQAAZHJzL2Uyb0RvYy54bWxQSwUGAAAAAAYABgBZAQAAZgUAAAAA&#10;">
                <v:fill on="t" focussize="0,0"/>
                <v:stroke weight="3pt" color="#FF0000" joinstyle="round"/>
                <v:imagedata o:title=""/>
                <o:lock v:ext="edit" aspectratio="f"/>
                <v:textbox inset="0mm,0mm,0mm,0mm">
                  <w:txbxContent>
                    <w:p>
                      <w:pPr>
                        <w:spacing w:before="83" w:line="321" w:lineRule="exact"/>
                        <w:ind w:left="159" w:right="0" w:firstLine="0"/>
                        <w:jc w:val="left"/>
                        <w:rPr>
                          <w:rFonts w:ascii="Arial" w:hAnsi="Arial"/>
                          <w:b/>
                          <w:color w:val="000000"/>
                          <w:sz w:val="28"/>
                        </w:rPr>
                      </w:pPr>
                      <w:r>
                        <w:rPr>
                          <w:rFonts w:ascii="Arial" w:hAnsi="Arial"/>
                          <w:b/>
                          <w:color w:val="FF0000"/>
                          <w:sz w:val="28"/>
                        </w:rPr>
                        <w:t>PHỤC</w:t>
                      </w:r>
                      <w:r>
                        <w:rPr>
                          <w:rFonts w:ascii="Arial" w:hAnsi="Arial"/>
                          <w:b/>
                          <w:color w:val="FF0000"/>
                          <w:spacing w:val="-4"/>
                          <w:sz w:val="28"/>
                        </w:rPr>
                        <w:t xml:space="preserve"> </w:t>
                      </w:r>
                      <w:r>
                        <w:rPr>
                          <w:rFonts w:ascii="Arial" w:hAnsi="Arial"/>
                          <w:b/>
                          <w:color w:val="FF0000"/>
                          <w:sz w:val="28"/>
                        </w:rPr>
                        <w:t>VỤ</w:t>
                      </w:r>
                      <w:r>
                        <w:rPr>
                          <w:rFonts w:ascii="Arial" w:hAnsi="Arial"/>
                          <w:b/>
                          <w:color w:val="FF0000"/>
                          <w:spacing w:val="-3"/>
                          <w:sz w:val="28"/>
                        </w:rPr>
                        <w:t xml:space="preserve"> </w:t>
                      </w:r>
                      <w:r>
                        <w:rPr>
                          <w:rFonts w:ascii="Arial" w:hAnsi="Arial"/>
                          <w:b/>
                          <w:color w:val="FF0000"/>
                          <w:sz w:val="28"/>
                        </w:rPr>
                        <w:t>MỤC</w:t>
                      </w:r>
                      <w:r>
                        <w:rPr>
                          <w:rFonts w:ascii="Arial" w:hAnsi="Arial"/>
                          <w:b/>
                          <w:color w:val="FF0000"/>
                          <w:spacing w:val="-4"/>
                          <w:sz w:val="28"/>
                        </w:rPr>
                        <w:t xml:space="preserve"> </w:t>
                      </w:r>
                      <w:r>
                        <w:rPr>
                          <w:rFonts w:ascii="Arial" w:hAnsi="Arial"/>
                          <w:b/>
                          <w:color w:val="FF0000"/>
                          <w:sz w:val="28"/>
                        </w:rPr>
                        <w:t>ĐÍCH</w:t>
                      </w:r>
                      <w:r>
                        <w:rPr>
                          <w:rFonts w:ascii="Arial" w:hAnsi="Arial"/>
                          <w:b/>
                          <w:color w:val="FF0000"/>
                          <w:spacing w:val="-3"/>
                          <w:sz w:val="28"/>
                        </w:rPr>
                        <w:t xml:space="preserve"> </w:t>
                      </w:r>
                      <w:r>
                        <w:rPr>
                          <w:rFonts w:ascii="Arial" w:hAnsi="Arial"/>
                          <w:b/>
                          <w:color w:val="FF0000"/>
                          <w:sz w:val="28"/>
                        </w:rPr>
                        <w:t>GIÁO</w:t>
                      </w:r>
                      <w:r>
                        <w:rPr>
                          <w:rFonts w:ascii="Arial" w:hAnsi="Arial"/>
                          <w:b/>
                          <w:color w:val="FF0000"/>
                          <w:spacing w:val="-4"/>
                          <w:sz w:val="28"/>
                        </w:rPr>
                        <w:t xml:space="preserve"> </w:t>
                      </w:r>
                      <w:r>
                        <w:rPr>
                          <w:rFonts w:ascii="Arial" w:hAnsi="Arial"/>
                          <w:b/>
                          <w:color w:val="FF0000"/>
                          <w:spacing w:val="-5"/>
                          <w:sz w:val="28"/>
                        </w:rPr>
                        <w:t>DỤC</w:t>
                      </w:r>
                    </w:p>
                    <w:p>
                      <w:pPr>
                        <w:spacing w:before="0" w:line="275" w:lineRule="exact"/>
                        <w:ind w:left="147" w:right="0" w:firstLine="0"/>
                        <w:jc w:val="left"/>
                        <w:rPr>
                          <w:rFonts w:ascii="Arial"/>
                          <w:color w:val="000000"/>
                          <w:sz w:val="24"/>
                        </w:rPr>
                      </w:pPr>
                      <w:r>
                        <w:rPr>
                          <w:rFonts w:ascii="Arial"/>
                          <w:color w:val="FF0000"/>
                          <w:sz w:val="24"/>
                        </w:rPr>
                        <w:t>FOR</w:t>
                      </w:r>
                      <w:r>
                        <w:rPr>
                          <w:rFonts w:ascii="Arial"/>
                          <w:color w:val="FF0000"/>
                          <w:spacing w:val="-1"/>
                          <w:sz w:val="24"/>
                        </w:rPr>
                        <w:t xml:space="preserve"> </w:t>
                      </w:r>
                      <w:r>
                        <w:rPr>
                          <w:rFonts w:ascii="Arial"/>
                          <w:color w:val="FF0000"/>
                          <w:sz w:val="24"/>
                        </w:rPr>
                        <w:t>EDUCATIONAL</w:t>
                      </w:r>
                      <w:r>
                        <w:rPr>
                          <w:rFonts w:ascii="Arial"/>
                          <w:color w:val="FF0000"/>
                          <w:spacing w:val="-1"/>
                          <w:sz w:val="24"/>
                        </w:rPr>
                        <w:t xml:space="preserve"> </w:t>
                      </w:r>
                      <w:r>
                        <w:rPr>
                          <w:rFonts w:ascii="Arial"/>
                          <w:color w:val="FF0000"/>
                          <w:sz w:val="24"/>
                        </w:rPr>
                        <w:t>PURPOSE</w:t>
                      </w:r>
                      <w:r>
                        <w:rPr>
                          <w:rFonts w:ascii="Arial"/>
                          <w:color w:val="FF0000"/>
                          <w:spacing w:val="-1"/>
                          <w:sz w:val="24"/>
                        </w:rPr>
                        <w:t xml:space="preserve"> </w:t>
                      </w:r>
                      <w:r>
                        <w:rPr>
                          <w:rFonts w:ascii="Arial"/>
                          <w:color w:val="FF0000"/>
                          <w:spacing w:val="-4"/>
                          <w:sz w:val="24"/>
                        </w:rPr>
                        <w:t>ONLY</w:t>
                      </w:r>
                    </w:p>
                  </w:txbxContent>
                </v:textbox>
                <w10:wrap type="topAndBottom"/>
              </v:shape>
            </w:pict>
          </mc:Fallback>
        </mc:AlternateContent>
      </w:r>
    </w:p>
    <w:p>
      <w:pPr>
        <w:pStyle w:val="5"/>
        <w:bidi w:val="0"/>
        <w:rPr>
          <w:rFonts w:hint="default"/>
          <w:lang w:val="vi-VN"/>
        </w:rPr>
      </w:pPr>
      <w:r>
        <w:rPr>
          <w:rFonts w:hint="default"/>
          <w:lang w:val="vi-VN"/>
        </w:rPr>
        <w:t xml:space="preserve">Name: Huỳnh Ân </w:t>
      </w:r>
      <w:bookmarkStart w:id="4" w:name="_GoBack"/>
      <w:bookmarkEnd w:id="4"/>
    </w:p>
    <w:p>
      <w:pPr>
        <w:pStyle w:val="5"/>
        <w:bidi w:val="0"/>
        <w:rPr>
          <w:rFonts w:hint="default"/>
          <w:lang w:val="vi-VN"/>
        </w:rPr>
      </w:pPr>
      <w:r>
        <w:rPr>
          <w:rFonts w:hint="default"/>
          <w:lang w:val="vi-VN"/>
        </w:rPr>
        <w:t>MSSV: 24560064</w:t>
      </w:r>
    </w:p>
    <w:p>
      <w:pPr>
        <w:pStyle w:val="2"/>
        <w:numPr>
          <w:ilvl w:val="0"/>
          <w:numId w:val="1"/>
        </w:numPr>
        <w:tabs>
          <w:tab w:val="left" w:pos="1885"/>
        </w:tabs>
        <w:spacing w:before="1" w:after="0" w:line="240" w:lineRule="auto"/>
        <w:ind w:left="1885" w:right="0" w:hanging="445"/>
        <w:jc w:val="left"/>
      </w:pPr>
      <w:r>
        <w:rPr>
          <w:color w:val="1A237E"/>
          <w:spacing w:val="-2"/>
        </w:rPr>
        <w:t>OVERVIEW</w:t>
      </w:r>
    </w:p>
    <w:p>
      <w:pPr>
        <w:pStyle w:val="3"/>
        <w:numPr>
          <w:ilvl w:val="1"/>
          <w:numId w:val="1"/>
        </w:numPr>
        <w:tabs>
          <w:tab w:val="left" w:pos="1799"/>
        </w:tabs>
        <w:spacing w:before="107" w:after="0" w:line="240" w:lineRule="auto"/>
        <w:ind w:left="1799" w:right="0" w:hanging="359"/>
        <w:jc w:val="left"/>
      </w:pPr>
      <w:r>
        <w:rPr>
          <w:color w:val="404040"/>
          <w:w w:val="85"/>
        </w:rPr>
        <w:t>Learning</w:t>
      </w:r>
      <w:r>
        <w:rPr>
          <w:color w:val="404040"/>
          <w:spacing w:val="-6"/>
          <w:w w:val="85"/>
        </w:rPr>
        <w:t xml:space="preserve"> </w:t>
      </w:r>
      <w:r>
        <w:rPr>
          <w:color w:val="404040"/>
          <w:spacing w:val="-2"/>
          <w:w w:val="95"/>
        </w:rPr>
        <w:t>objective</w:t>
      </w:r>
    </w:p>
    <w:p>
      <w:pPr>
        <w:pStyle w:val="6"/>
        <w:spacing w:before="127"/>
        <w:ind w:left="1440" w:right="386"/>
        <w:jc w:val="both"/>
      </w:pPr>
      <w:r>
        <w:rPr>
          <w:color w:val="212120"/>
        </w:rPr>
        <w:t>The</w:t>
      </w:r>
      <w:r>
        <w:rPr>
          <w:color w:val="212120"/>
          <w:spacing w:val="-13"/>
        </w:rPr>
        <w:t xml:space="preserve"> </w:t>
      </w:r>
      <w:r>
        <w:rPr>
          <w:color w:val="212120"/>
        </w:rPr>
        <w:t>learning</w:t>
      </w:r>
      <w:r>
        <w:rPr>
          <w:color w:val="212120"/>
          <w:spacing w:val="-14"/>
        </w:rPr>
        <w:t xml:space="preserve"> </w:t>
      </w:r>
      <w:r>
        <w:rPr>
          <w:color w:val="212120"/>
        </w:rPr>
        <w:t>objective</w:t>
      </w:r>
      <w:r>
        <w:rPr>
          <w:color w:val="212120"/>
          <w:spacing w:val="-13"/>
        </w:rPr>
        <w:t xml:space="preserve"> </w:t>
      </w:r>
      <w:r>
        <w:rPr>
          <w:color w:val="212120"/>
        </w:rPr>
        <w:t>of</w:t>
      </w:r>
      <w:r>
        <w:rPr>
          <w:color w:val="212120"/>
          <w:spacing w:val="-14"/>
        </w:rPr>
        <w:t xml:space="preserve"> </w:t>
      </w:r>
      <w:r>
        <w:rPr>
          <w:color w:val="212120"/>
        </w:rPr>
        <w:t>this</w:t>
      </w:r>
      <w:r>
        <w:rPr>
          <w:color w:val="212120"/>
          <w:spacing w:val="-13"/>
        </w:rPr>
        <w:t xml:space="preserve"> </w:t>
      </w:r>
      <w:r>
        <w:rPr>
          <w:color w:val="212120"/>
        </w:rPr>
        <w:t>lab</w:t>
      </w:r>
      <w:r>
        <w:rPr>
          <w:color w:val="212120"/>
          <w:spacing w:val="-13"/>
        </w:rPr>
        <w:t xml:space="preserve"> </w:t>
      </w:r>
      <w:r>
        <w:rPr>
          <w:color w:val="212120"/>
        </w:rPr>
        <w:t>is</w:t>
      </w:r>
      <w:r>
        <w:rPr>
          <w:color w:val="212120"/>
          <w:spacing w:val="-13"/>
        </w:rPr>
        <w:t xml:space="preserve"> </w:t>
      </w:r>
      <w:r>
        <w:rPr>
          <w:color w:val="212120"/>
        </w:rPr>
        <w:t>to</w:t>
      </w:r>
      <w:r>
        <w:rPr>
          <w:color w:val="212120"/>
          <w:spacing w:val="-14"/>
        </w:rPr>
        <w:t xml:space="preserve"> </w:t>
      </w:r>
      <w:r>
        <w:rPr>
          <w:color w:val="212120"/>
        </w:rPr>
        <w:t>get</w:t>
      </w:r>
      <w:r>
        <w:rPr>
          <w:color w:val="212120"/>
          <w:spacing w:val="-13"/>
        </w:rPr>
        <w:t xml:space="preserve"> </w:t>
      </w:r>
      <w:r>
        <w:rPr>
          <w:color w:val="212120"/>
        </w:rPr>
        <w:t>familiar</w:t>
      </w:r>
      <w:r>
        <w:rPr>
          <w:color w:val="212120"/>
          <w:spacing w:val="-14"/>
        </w:rPr>
        <w:t xml:space="preserve"> </w:t>
      </w:r>
      <w:r>
        <w:rPr>
          <w:color w:val="212120"/>
        </w:rPr>
        <w:t>with</w:t>
      </w:r>
      <w:r>
        <w:rPr>
          <w:color w:val="212120"/>
          <w:spacing w:val="-13"/>
        </w:rPr>
        <w:t xml:space="preserve"> </w:t>
      </w:r>
      <w:r>
        <w:rPr>
          <w:color w:val="212120"/>
        </w:rPr>
        <w:t>network</w:t>
      </w:r>
      <w:r>
        <w:rPr>
          <w:color w:val="212120"/>
          <w:spacing w:val="-13"/>
        </w:rPr>
        <w:t xml:space="preserve"> </w:t>
      </w:r>
      <w:r>
        <w:rPr>
          <w:color w:val="212120"/>
        </w:rPr>
        <w:t>devices,</w:t>
      </w:r>
      <w:r>
        <w:rPr>
          <w:color w:val="212120"/>
          <w:spacing w:val="-14"/>
        </w:rPr>
        <w:t xml:space="preserve"> </w:t>
      </w:r>
      <w:r>
        <w:rPr>
          <w:color w:val="212120"/>
        </w:rPr>
        <w:t>how</w:t>
      </w:r>
      <w:r>
        <w:rPr>
          <w:color w:val="212120"/>
          <w:spacing w:val="-13"/>
        </w:rPr>
        <w:t xml:space="preserve"> </w:t>
      </w:r>
      <w:r>
        <w:rPr>
          <w:color w:val="212120"/>
        </w:rPr>
        <w:t>they</w:t>
      </w:r>
      <w:r>
        <w:rPr>
          <w:color w:val="212120"/>
          <w:spacing w:val="-13"/>
        </w:rPr>
        <w:t xml:space="preserve"> </w:t>
      </w:r>
      <w:r>
        <w:rPr>
          <w:color w:val="212120"/>
        </w:rPr>
        <w:t>work together, and the concepts of routing. Moreover, students may practice on physical networking</w:t>
      </w:r>
      <w:r>
        <w:rPr>
          <w:color w:val="212120"/>
          <w:spacing w:val="-13"/>
        </w:rPr>
        <w:t xml:space="preserve"> </w:t>
      </w:r>
      <w:r>
        <w:rPr>
          <w:color w:val="212120"/>
        </w:rPr>
        <w:t>devices</w:t>
      </w:r>
      <w:r>
        <w:rPr>
          <w:color w:val="212120"/>
          <w:spacing w:val="-13"/>
        </w:rPr>
        <w:t xml:space="preserve"> </w:t>
      </w:r>
      <w:r>
        <w:rPr>
          <w:color w:val="212120"/>
        </w:rPr>
        <w:t>or</w:t>
      </w:r>
      <w:r>
        <w:rPr>
          <w:color w:val="212120"/>
          <w:spacing w:val="-13"/>
        </w:rPr>
        <w:t xml:space="preserve"> </w:t>
      </w:r>
      <w:r>
        <w:rPr>
          <w:color w:val="212120"/>
        </w:rPr>
        <w:t>simulation</w:t>
      </w:r>
      <w:r>
        <w:rPr>
          <w:color w:val="212120"/>
          <w:spacing w:val="-13"/>
        </w:rPr>
        <w:t xml:space="preserve"> </w:t>
      </w:r>
      <w:r>
        <w:rPr>
          <w:color w:val="212120"/>
        </w:rPr>
        <w:t>networking</w:t>
      </w:r>
      <w:r>
        <w:rPr>
          <w:color w:val="212120"/>
          <w:spacing w:val="-13"/>
        </w:rPr>
        <w:t xml:space="preserve"> </w:t>
      </w:r>
      <w:r>
        <w:rPr>
          <w:color w:val="212120"/>
        </w:rPr>
        <w:t>applications</w:t>
      </w:r>
      <w:r>
        <w:rPr>
          <w:color w:val="212120"/>
          <w:spacing w:val="-13"/>
        </w:rPr>
        <w:t xml:space="preserve"> </w:t>
      </w:r>
      <w:r>
        <w:rPr>
          <w:color w:val="212120"/>
        </w:rPr>
        <w:t>such</w:t>
      </w:r>
      <w:r>
        <w:rPr>
          <w:color w:val="212120"/>
          <w:spacing w:val="-13"/>
        </w:rPr>
        <w:t xml:space="preserve"> </w:t>
      </w:r>
      <w:r>
        <w:rPr>
          <w:color w:val="212120"/>
        </w:rPr>
        <w:t>as</w:t>
      </w:r>
      <w:r>
        <w:rPr>
          <w:color w:val="212120"/>
          <w:spacing w:val="-13"/>
        </w:rPr>
        <w:t xml:space="preserve"> </w:t>
      </w:r>
      <w:r>
        <w:rPr>
          <w:color w:val="212120"/>
        </w:rPr>
        <w:t>Cisco</w:t>
      </w:r>
      <w:r>
        <w:rPr>
          <w:color w:val="212120"/>
          <w:spacing w:val="-13"/>
        </w:rPr>
        <w:t xml:space="preserve"> </w:t>
      </w:r>
      <w:r>
        <w:rPr>
          <w:color w:val="212120"/>
        </w:rPr>
        <w:t>Packet</w:t>
      </w:r>
      <w:r>
        <w:rPr>
          <w:color w:val="212120"/>
          <w:spacing w:val="-13"/>
        </w:rPr>
        <w:t xml:space="preserve"> </w:t>
      </w:r>
      <w:r>
        <w:rPr>
          <w:color w:val="212120"/>
        </w:rPr>
        <w:t>Tracer. This lab will cover the following topics:</w:t>
      </w:r>
    </w:p>
    <w:p>
      <w:pPr>
        <w:pStyle w:val="11"/>
        <w:numPr>
          <w:ilvl w:val="2"/>
          <w:numId w:val="1"/>
        </w:numPr>
        <w:tabs>
          <w:tab w:val="left" w:pos="2413"/>
        </w:tabs>
        <w:spacing w:before="197" w:after="0" w:line="240" w:lineRule="auto"/>
        <w:ind w:left="2413" w:right="0" w:hanging="253"/>
        <w:jc w:val="left"/>
        <w:rPr>
          <w:color w:val="212120"/>
          <w:sz w:val="26"/>
        </w:rPr>
      </w:pPr>
      <w:r>
        <w:rPr>
          <w:color w:val="212120"/>
          <w:sz w:val="26"/>
        </w:rPr>
        <w:t>Introduction</w:t>
      </w:r>
      <w:r>
        <w:rPr>
          <w:color w:val="212120"/>
          <w:spacing w:val="-10"/>
          <w:sz w:val="26"/>
        </w:rPr>
        <w:t xml:space="preserve"> </w:t>
      </w:r>
      <w:r>
        <w:rPr>
          <w:color w:val="212120"/>
          <w:sz w:val="26"/>
        </w:rPr>
        <w:t>to</w:t>
      </w:r>
      <w:r>
        <w:rPr>
          <w:color w:val="212120"/>
          <w:spacing w:val="-9"/>
          <w:sz w:val="26"/>
        </w:rPr>
        <w:t xml:space="preserve"> </w:t>
      </w:r>
      <w:r>
        <w:rPr>
          <w:color w:val="212120"/>
          <w:sz w:val="26"/>
        </w:rPr>
        <w:t>popular</w:t>
      </w:r>
      <w:r>
        <w:rPr>
          <w:color w:val="212120"/>
          <w:spacing w:val="-10"/>
          <w:sz w:val="26"/>
        </w:rPr>
        <w:t xml:space="preserve"> </w:t>
      </w:r>
      <w:r>
        <w:rPr>
          <w:color w:val="212120"/>
          <w:sz w:val="26"/>
        </w:rPr>
        <w:t>networking</w:t>
      </w:r>
      <w:r>
        <w:rPr>
          <w:color w:val="212120"/>
          <w:spacing w:val="-9"/>
          <w:sz w:val="26"/>
        </w:rPr>
        <w:t xml:space="preserve"> </w:t>
      </w:r>
      <w:r>
        <w:rPr>
          <w:color w:val="212120"/>
          <w:spacing w:val="-2"/>
          <w:sz w:val="26"/>
        </w:rPr>
        <w:t>devices</w:t>
      </w:r>
    </w:p>
    <w:p>
      <w:pPr>
        <w:pStyle w:val="11"/>
        <w:numPr>
          <w:ilvl w:val="2"/>
          <w:numId w:val="1"/>
        </w:numPr>
        <w:tabs>
          <w:tab w:val="left" w:pos="2413"/>
        </w:tabs>
        <w:spacing w:before="46" w:after="0" w:line="240" w:lineRule="auto"/>
        <w:ind w:left="2413" w:right="0" w:hanging="253"/>
        <w:jc w:val="left"/>
        <w:rPr>
          <w:color w:val="212120"/>
          <w:sz w:val="26"/>
        </w:rPr>
      </w:pPr>
      <w:r>
        <w:rPr>
          <w:color w:val="212120"/>
          <w:sz w:val="26"/>
        </w:rPr>
        <w:t>How</w:t>
      </w:r>
      <w:r>
        <w:rPr>
          <w:color w:val="212120"/>
          <w:spacing w:val="-8"/>
          <w:sz w:val="26"/>
        </w:rPr>
        <w:t xml:space="preserve"> </w:t>
      </w:r>
      <w:r>
        <w:rPr>
          <w:color w:val="212120"/>
          <w:sz w:val="26"/>
        </w:rPr>
        <w:t>to</w:t>
      </w:r>
      <w:r>
        <w:rPr>
          <w:color w:val="212120"/>
          <w:spacing w:val="-8"/>
          <w:sz w:val="26"/>
        </w:rPr>
        <w:t xml:space="preserve"> </w:t>
      </w:r>
      <w:r>
        <w:rPr>
          <w:color w:val="212120"/>
          <w:sz w:val="26"/>
        </w:rPr>
        <w:t>configure</w:t>
      </w:r>
      <w:r>
        <w:rPr>
          <w:color w:val="212120"/>
          <w:spacing w:val="-8"/>
          <w:sz w:val="26"/>
        </w:rPr>
        <w:t xml:space="preserve"> </w:t>
      </w:r>
      <w:r>
        <w:rPr>
          <w:color w:val="212120"/>
          <w:sz w:val="26"/>
        </w:rPr>
        <w:t>networking</w:t>
      </w:r>
      <w:r>
        <w:rPr>
          <w:color w:val="212120"/>
          <w:spacing w:val="-7"/>
          <w:sz w:val="26"/>
        </w:rPr>
        <w:t xml:space="preserve"> </w:t>
      </w:r>
      <w:r>
        <w:rPr>
          <w:color w:val="212120"/>
          <w:spacing w:val="-2"/>
          <w:sz w:val="26"/>
        </w:rPr>
        <w:t>devices</w:t>
      </w:r>
    </w:p>
    <w:p>
      <w:pPr>
        <w:pStyle w:val="11"/>
        <w:numPr>
          <w:ilvl w:val="2"/>
          <w:numId w:val="1"/>
        </w:numPr>
        <w:tabs>
          <w:tab w:val="left" w:pos="2413"/>
        </w:tabs>
        <w:spacing w:before="45" w:after="0" w:line="240" w:lineRule="auto"/>
        <w:ind w:left="2413" w:right="0" w:hanging="253"/>
        <w:jc w:val="left"/>
        <w:rPr>
          <w:color w:val="212120"/>
          <w:sz w:val="26"/>
        </w:rPr>
      </w:pPr>
      <w:r>
        <w:rPr>
          <w:color w:val="212120"/>
          <w:sz w:val="26"/>
        </w:rPr>
        <w:t>The</w:t>
      </w:r>
      <w:r>
        <w:rPr>
          <w:color w:val="212120"/>
          <w:spacing w:val="-7"/>
          <w:sz w:val="26"/>
        </w:rPr>
        <w:t xml:space="preserve"> </w:t>
      </w:r>
      <w:r>
        <w:rPr>
          <w:color w:val="212120"/>
          <w:sz w:val="26"/>
        </w:rPr>
        <w:t>routing</w:t>
      </w:r>
      <w:r>
        <w:rPr>
          <w:color w:val="212120"/>
          <w:spacing w:val="-6"/>
          <w:sz w:val="26"/>
        </w:rPr>
        <w:t xml:space="preserve"> </w:t>
      </w:r>
      <w:r>
        <w:rPr>
          <w:color w:val="212120"/>
          <w:sz w:val="26"/>
        </w:rPr>
        <w:t>concepts</w:t>
      </w:r>
      <w:r>
        <w:rPr>
          <w:color w:val="212120"/>
          <w:spacing w:val="-7"/>
          <w:sz w:val="26"/>
        </w:rPr>
        <w:t xml:space="preserve"> </w:t>
      </w:r>
      <w:r>
        <w:rPr>
          <w:color w:val="212120"/>
          <w:sz w:val="26"/>
        </w:rPr>
        <w:t>and</w:t>
      </w:r>
      <w:r>
        <w:rPr>
          <w:color w:val="212120"/>
          <w:spacing w:val="-6"/>
          <w:sz w:val="26"/>
        </w:rPr>
        <w:t xml:space="preserve"> </w:t>
      </w:r>
      <w:r>
        <w:rPr>
          <w:color w:val="212120"/>
          <w:sz w:val="26"/>
        </w:rPr>
        <w:t>static</w:t>
      </w:r>
      <w:r>
        <w:rPr>
          <w:color w:val="212120"/>
          <w:spacing w:val="-7"/>
          <w:sz w:val="26"/>
        </w:rPr>
        <w:t xml:space="preserve"> </w:t>
      </w:r>
      <w:r>
        <w:rPr>
          <w:color w:val="212120"/>
          <w:spacing w:val="-2"/>
          <w:sz w:val="26"/>
        </w:rPr>
        <w:t>routing</w:t>
      </w:r>
    </w:p>
    <w:p>
      <w:pPr>
        <w:pStyle w:val="6"/>
      </w:pPr>
    </w:p>
    <w:p>
      <w:pPr>
        <w:pStyle w:val="6"/>
        <w:spacing w:before="87"/>
      </w:pPr>
    </w:p>
    <w:p>
      <w:pPr>
        <w:pStyle w:val="3"/>
        <w:numPr>
          <w:ilvl w:val="1"/>
          <w:numId w:val="1"/>
        </w:numPr>
        <w:tabs>
          <w:tab w:val="left" w:pos="1799"/>
        </w:tabs>
        <w:spacing w:before="1" w:after="0" w:line="240" w:lineRule="auto"/>
        <w:ind w:left="1799" w:right="0" w:hanging="359"/>
        <w:jc w:val="left"/>
      </w:pPr>
      <w:r>
        <w:rPr>
          <w:color w:val="404040"/>
          <w:w w:val="85"/>
        </w:rPr>
        <w:t>Practice</w:t>
      </w:r>
      <w:r>
        <w:rPr>
          <w:color w:val="404040"/>
          <w:spacing w:val="-5"/>
          <w:w w:val="85"/>
        </w:rPr>
        <w:t xml:space="preserve"> </w:t>
      </w:r>
      <w:r>
        <w:rPr>
          <w:color w:val="404040"/>
          <w:spacing w:val="-2"/>
          <w:w w:val="90"/>
        </w:rPr>
        <w:t>Environment</w:t>
      </w:r>
    </w:p>
    <w:p>
      <w:pPr>
        <w:pStyle w:val="4"/>
        <w:numPr>
          <w:ilvl w:val="0"/>
          <w:numId w:val="2"/>
        </w:numPr>
        <w:tabs>
          <w:tab w:val="left" w:pos="2152"/>
        </w:tabs>
        <w:spacing w:before="122" w:after="0" w:line="240" w:lineRule="auto"/>
        <w:ind w:left="2152" w:right="0" w:hanging="356"/>
        <w:jc w:val="left"/>
      </w:pPr>
      <w:r>
        <w:rPr>
          <w:color w:val="212120"/>
        </w:rPr>
        <w:t>Netacad</w:t>
      </w:r>
      <w:r>
        <w:rPr>
          <w:color w:val="212120"/>
          <w:spacing w:val="-10"/>
        </w:rPr>
        <w:t xml:space="preserve"> </w:t>
      </w:r>
      <w:r>
        <w:rPr>
          <w:color w:val="212120"/>
          <w:spacing w:val="-2"/>
        </w:rPr>
        <w:t>account</w:t>
      </w:r>
    </w:p>
    <w:p>
      <w:pPr>
        <w:pStyle w:val="6"/>
        <w:spacing w:before="199"/>
        <w:ind w:left="2160" w:right="386"/>
        <w:jc w:val="both"/>
      </w:pPr>
      <w:r>
        <w:rPr>
          <w:color w:val="212120"/>
        </w:rPr>
        <w:t xml:space="preserve">Students need an account at </w:t>
      </w:r>
      <w:r>
        <w:rPr>
          <w:color w:val="0563C1"/>
          <w:u w:val="single" w:color="0563C1"/>
        </w:rPr>
        <w:t>https:</w:t>
      </w:r>
      <w:r>
        <w:fldChar w:fldCharType="begin"/>
      </w:r>
      <w:r>
        <w:instrText xml:space="preserve"> HYPERLINK "http://www.netacad.com/" \h </w:instrText>
      </w:r>
      <w:r>
        <w:fldChar w:fldCharType="separate"/>
      </w:r>
      <w:r>
        <w:rPr>
          <w:color w:val="0563C1"/>
          <w:u w:val="single" w:color="0563C1"/>
        </w:rPr>
        <w:t>//www.netacad.com/</w:t>
      </w:r>
      <w:r>
        <w:rPr>
          <w:color w:val="0563C1"/>
          <w:u w:val="single" w:color="0563C1"/>
        </w:rPr>
        <w:fldChar w:fldCharType="end"/>
      </w:r>
      <w:r>
        <w:rPr>
          <w:color w:val="0563C1"/>
          <w:u w:val="none"/>
        </w:rPr>
        <w:t xml:space="preserve"> </w:t>
      </w:r>
      <w:r>
        <w:rPr>
          <w:color w:val="212120"/>
          <w:u w:val="none"/>
        </w:rPr>
        <w:t>to download the necessary resources and use applications released by Cisco. It’s free to create a new account here.</w:t>
      </w:r>
    </w:p>
    <w:p>
      <w:pPr>
        <w:spacing w:after="0"/>
        <w:jc w:val="both"/>
        <w:sectPr>
          <w:type w:val="continuous"/>
          <w:pgSz w:w="11910" w:h="16840"/>
          <w:pgMar w:top="0" w:right="540" w:bottom="280" w:left="0" w:header="720" w:footer="720" w:gutter="0"/>
        </w:sectPr>
      </w:pPr>
    </w:p>
    <w:p>
      <w:pPr>
        <w:pStyle w:val="6"/>
      </w:pPr>
    </w:p>
    <w:p>
      <w:pPr>
        <w:pStyle w:val="6"/>
        <w:spacing w:before="68"/>
      </w:pPr>
    </w:p>
    <w:p>
      <w:pPr>
        <w:pStyle w:val="4"/>
        <w:numPr>
          <w:ilvl w:val="0"/>
          <w:numId w:val="2"/>
        </w:numPr>
        <w:tabs>
          <w:tab w:val="left" w:pos="2151"/>
        </w:tabs>
        <w:spacing w:before="1" w:after="0" w:line="240" w:lineRule="auto"/>
        <w:ind w:left="2151" w:right="0" w:hanging="355"/>
        <w:jc w:val="left"/>
      </w:pPr>
      <w:r>
        <mc:AlternateContent>
          <mc:Choice Requires="wps">
            <w:drawing>
              <wp:anchor distT="0" distB="0" distL="0" distR="0" simplePos="0" relativeHeight="15729664" behindDoc="0" locked="0" layoutInCell="1" allowOverlap="1">
                <wp:simplePos x="0" y="0"/>
                <wp:positionH relativeFrom="page">
                  <wp:posOffset>6956425</wp:posOffset>
                </wp:positionH>
                <wp:positionV relativeFrom="paragraph">
                  <wp:posOffset>-368935</wp:posOffset>
                </wp:positionV>
                <wp:extent cx="366395" cy="194945"/>
                <wp:effectExtent l="0" t="0" r="0" b="0"/>
                <wp:wrapNone/>
                <wp:docPr id="22" name="Textbox 22"/>
                <wp:cNvGraphicFramePr/>
                <a:graphic xmlns:a="http://schemas.openxmlformats.org/drawingml/2006/main">
                  <a:graphicData uri="http://schemas.microsoft.com/office/word/2010/wordprocessingShape">
                    <wps:wsp>
                      <wps:cNvSpPr txBox="1"/>
                      <wps:spPr>
                        <a:xfrm>
                          <a:off x="0" y="0"/>
                          <a:ext cx="366395" cy="194945"/>
                        </a:xfrm>
                        <a:prstGeom prst="rect">
                          <a:avLst/>
                        </a:prstGeom>
                      </wps:spPr>
                      <wps:txbx>
                        <w:txbxContent>
                          <w:p>
                            <w:pPr>
                              <w:spacing w:before="4"/>
                              <w:ind w:left="20" w:right="0" w:firstLine="0"/>
                              <w:jc w:val="left"/>
                              <w:rPr>
                                <w:rFonts w:ascii="Arial"/>
                                <w:b/>
                                <w:sz w:val="48"/>
                              </w:rPr>
                            </w:pPr>
                            <w:r>
                              <w:rPr>
                                <w:rFonts w:ascii="Arial"/>
                                <w:b/>
                                <w:color w:val="BF8F00"/>
                                <w:spacing w:val="-10"/>
                                <w:sz w:val="48"/>
                              </w:rPr>
                              <w:t>2</w:t>
                            </w:r>
                          </w:p>
                        </w:txbxContent>
                      </wps:txbx>
                      <wps:bodyPr vert="vert270" wrap="square" lIns="0" tIns="0" rIns="0" bIns="0" rtlCol="0">
                        <a:noAutofit/>
                      </wps:bodyPr>
                    </wps:wsp>
                  </a:graphicData>
                </a:graphic>
              </wp:anchor>
            </w:drawing>
          </mc:Choice>
          <mc:Fallback>
            <w:pict>
              <v:shape id="Textbox 22" o:spid="_x0000_s1026" o:spt="202" type="#_x0000_t202" style="position:absolute;left:0pt;margin-left:547.75pt;margin-top:-29.05pt;height:15.35pt;width:28.85pt;mso-position-horizontal-relative:page;z-index:15729664;mso-width-relative:page;mso-height-relative:page;" filled="f" stroked="f" coordsize="21600,21600" o:gfxdata="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IqSjWbZAAAADQEAAA8AAAAA&#10;AAAAAQAgAAAAIgAAAGRycy9kb3ducmV2LnhtbFBLAQIUABQAAAAIAIdO4kCDgyp3oQEAADYDAAAO&#10;AAAAAAAAAAEAIAAAACgBAABkcnMvZTJvRG9jLnhtbFBLBQYAAAAABgAGAFkBAAA7BQAAAAA=&#10;">
                <v:fill on="f" focussize="0,0"/>
                <v:stroke on="f"/>
                <v:imagedata o:title=""/>
                <o:lock v:ext="edit" aspectratio="f"/>
                <v:textbox inset="0mm,0mm,0mm,0mm" style="layout-flow:vertical;mso-layout-flow-alt:bottom-to-top;">
                  <w:txbxContent>
                    <w:p>
                      <w:pPr>
                        <w:spacing w:before="4"/>
                        <w:ind w:left="20" w:right="0" w:firstLine="0"/>
                        <w:jc w:val="left"/>
                        <w:rPr>
                          <w:rFonts w:ascii="Arial"/>
                          <w:b/>
                          <w:sz w:val="48"/>
                        </w:rPr>
                      </w:pPr>
                      <w:r>
                        <w:rPr>
                          <w:rFonts w:ascii="Arial"/>
                          <w:b/>
                          <w:color w:val="BF8F00"/>
                          <w:spacing w:val="-10"/>
                          <w:sz w:val="48"/>
                        </w:rPr>
                        <w:t>2</w:t>
                      </w:r>
                    </w:p>
                  </w:txbxContent>
                </v:textbox>
              </v:shape>
            </w:pict>
          </mc:Fallback>
        </mc:AlternateContent>
      </w:r>
      <w:r>
        <w:rPr>
          <w:color w:val="212120"/>
        </w:rPr>
        <w:t>Cisco</w:t>
      </w:r>
      <w:r>
        <w:rPr>
          <w:color w:val="212120"/>
          <w:spacing w:val="-8"/>
        </w:rPr>
        <w:t xml:space="preserve"> </w:t>
      </w:r>
      <w:r>
        <w:rPr>
          <w:color w:val="212120"/>
        </w:rPr>
        <w:t>Packet</w:t>
      </w:r>
      <w:r>
        <w:rPr>
          <w:color w:val="212120"/>
          <w:spacing w:val="-7"/>
        </w:rPr>
        <w:t xml:space="preserve"> </w:t>
      </w:r>
      <w:r>
        <w:rPr>
          <w:color w:val="212120"/>
          <w:spacing w:val="-2"/>
        </w:rPr>
        <w:t>Tracer</w:t>
      </w:r>
    </w:p>
    <w:p>
      <w:pPr>
        <w:pStyle w:val="6"/>
        <w:spacing w:before="199"/>
        <w:ind w:left="2153" w:right="384"/>
        <w:jc w:val="both"/>
      </w:pPr>
      <w:r>
        <w:rPr>
          <w:color w:val="212120"/>
        </w:rPr>
        <w:t>Packet Tracer is a simulation, visualization, and collaboration tool for learning networking.</w:t>
      </w:r>
      <w:r>
        <w:rPr>
          <w:color w:val="212120"/>
          <w:spacing w:val="-11"/>
        </w:rPr>
        <w:t xml:space="preserve"> </w:t>
      </w:r>
      <w:r>
        <w:rPr>
          <w:color w:val="212120"/>
        </w:rPr>
        <w:t>It</w:t>
      </w:r>
      <w:r>
        <w:rPr>
          <w:color w:val="212120"/>
          <w:spacing w:val="-11"/>
        </w:rPr>
        <w:t xml:space="preserve"> </w:t>
      </w:r>
      <w:r>
        <w:rPr>
          <w:color w:val="212120"/>
        </w:rPr>
        <w:t>allows</w:t>
      </w:r>
      <w:r>
        <w:rPr>
          <w:color w:val="212120"/>
          <w:spacing w:val="-11"/>
        </w:rPr>
        <w:t xml:space="preserve"> </w:t>
      </w:r>
      <w:r>
        <w:rPr>
          <w:color w:val="212120"/>
        </w:rPr>
        <w:t>students</w:t>
      </w:r>
      <w:r>
        <w:rPr>
          <w:color w:val="212120"/>
          <w:spacing w:val="-11"/>
        </w:rPr>
        <w:t xml:space="preserve"> </w:t>
      </w:r>
      <w:r>
        <w:rPr>
          <w:color w:val="212120"/>
        </w:rPr>
        <w:t>to</w:t>
      </w:r>
      <w:r>
        <w:rPr>
          <w:color w:val="212120"/>
          <w:spacing w:val="-11"/>
        </w:rPr>
        <w:t xml:space="preserve"> </w:t>
      </w:r>
      <w:r>
        <w:rPr>
          <w:color w:val="212120"/>
        </w:rPr>
        <w:t>construct</w:t>
      </w:r>
      <w:r>
        <w:rPr>
          <w:color w:val="212120"/>
          <w:spacing w:val="-11"/>
        </w:rPr>
        <w:t xml:space="preserve"> </w:t>
      </w:r>
      <w:r>
        <w:rPr>
          <w:color w:val="212120"/>
        </w:rPr>
        <w:t>their</w:t>
      </w:r>
      <w:r>
        <w:rPr>
          <w:color w:val="212120"/>
          <w:spacing w:val="-11"/>
        </w:rPr>
        <w:t xml:space="preserve"> </w:t>
      </w:r>
      <w:r>
        <w:rPr>
          <w:color w:val="212120"/>
        </w:rPr>
        <w:t>own</w:t>
      </w:r>
      <w:r>
        <w:rPr>
          <w:color w:val="212120"/>
          <w:spacing w:val="-11"/>
        </w:rPr>
        <w:t xml:space="preserve"> </w:t>
      </w:r>
      <w:r>
        <w:rPr>
          <w:color w:val="212120"/>
        </w:rPr>
        <w:t>model</w:t>
      </w:r>
      <w:r>
        <w:rPr>
          <w:color w:val="212120"/>
          <w:spacing w:val="-11"/>
        </w:rPr>
        <w:t xml:space="preserve"> </w:t>
      </w:r>
      <w:r>
        <w:rPr>
          <w:color w:val="212120"/>
        </w:rPr>
        <w:t>or</w:t>
      </w:r>
      <w:r>
        <w:rPr>
          <w:color w:val="212120"/>
          <w:spacing w:val="-11"/>
        </w:rPr>
        <w:t xml:space="preserve"> </w:t>
      </w:r>
      <w:r>
        <w:rPr>
          <w:color w:val="212120"/>
        </w:rPr>
        <w:t>virtual</w:t>
      </w:r>
      <w:r>
        <w:rPr>
          <w:color w:val="212120"/>
          <w:spacing w:val="-11"/>
        </w:rPr>
        <w:t xml:space="preserve"> </w:t>
      </w:r>
      <w:r>
        <w:rPr>
          <w:color w:val="212120"/>
        </w:rPr>
        <w:t>networks, obtain</w:t>
      </w:r>
      <w:r>
        <w:rPr>
          <w:color w:val="212120"/>
          <w:spacing w:val="-15"/>
        </w:rPr>
        <w:t xml:space="preserve"> </w:t>
      </w:r>
      <w:r>
        <w:rPr>
          <w:color w:val="212120"/>
        </w:rPr>
        <w:t>access</w:t>
      </w:r>
      <w:r>
        <w:rPr>
          <w:color w:val="212120"/>
          <w:spacing w:val="-14"/>
        </w:rPr>
        <w:t xml:space="preserve"> </w:t>
      </w:r>
      <w:r>
        <w:rPr>
          <w:color w:val="212120"/>
        </w:rPr>
        <w:t>to</w:t>
      </w:r>
      <w:r>
        <w:rPr>
          <w:color w:val="212120"/>
          <w:spacing w:val="-14"/>
        </w:rPr>
        <w:t xml:space="preserve"> </w:t>
      </w:r>
      <w:r>
        <w:rPr>
          <w:color w:val="212120"/>
        </w:rPr>
        <w:t>important</w:t>
      </w:r>
      <w:r>
        <w:rPr>
          <w:color w:val="212120"/>
          <w:spacing w:val="-15"/>
        </w:rPr>
        <w:t xml:space="preserve"> </w:t>
      </w:r>
      <w:r>
        <w:rPr>
          <w:color w:val="212120"/>
        </w:rPr>
        <w:t>graphical</w:t>
      </w:r>
      <w:r>
        <w:rPr>
          <w:color w:val="212120"/>
          <w:spacing w:val="-14"/>
        </w:rPr>
        <w:t xml:space="preserve"> </w:t>
      </w:r>
      <w:r>
        <w:rPr>
          <w:color w:val="212120"/>
        </w:rPr>
        <w:t>representations</w:t>
      </w:r>
      <w:r>
        <w:rPr>
          <w:color w:val="212120"/>
          <w:spacing w:val="-14"/>
        </w:rPr>
        <w:t xml:space="preserve"> </w:t>
      </w:r>
      <w:r>
        <w:rPr>
          <w:color w:val="212120"/>
        </w:rPr>
        <w:t>of</w:t>
      </w:r>
      <w:r>
        <w:rPr>
          <w:color w:val="212120"/>
          <w:spacing w:val="-15"/>
        </w:rPr>
        <w:t xml:space="preserve"> </w:t>
      </w:r>
      <w:r>
        <w:rPr>
          <w:color w:val="212120"/>
        </w:rPr>
        <w:t>those</w:t>
      </w:r>
      <w:r>
        <w:rPr>
          <w:color w:val="212120"/>
          <w:spacing w:val="-14"/>
        </w:rPr>
        <w:t xml:space="preserve"> </w:t>
      </w:r>
      <w:r>
        <w:rPr>
          <w:color w:val="212120"/>
        </w:rPr>
        <w:t>networks,</w:t>
      </w:r>
      <w:r>
        <w:rPr>
          <w:color w:val="212120"/>
          <w:spacing w:val="-14"/>
        </w:rPr>
        <w:t xml:space="preserve"> </w:t>
      </w:r>
      <w:r>
        <w:rPr>
          <w:color w:val="212120"/>
        </w:rPr>
        <w:t>animate those</w:t>
      </w:r>
      <w:r>
        <w:rPr>
          <w:color w:val="212120"/>
          <w:spacing w:val="-6"/>
        </w:rPr>
        <w:t xml:space="preserve"> </w:t>
      </w:r>
      <w:r>
        <w:rPr>
          <w:color w:val="212120"/>
        </w:rPr>
        <w:t>networks</w:t>
      </w:r>
      <w:r>
        <w:rPr>
          <w:color w:val="212120"/>
          <w:spacing w:val="-6"/>
        </w:rPr>
        <w:t xml:space="preserve"> </w:t>
      </w:r>
      <w:r>
        <w:rPr>
          <w:color w:val="212120"/>
        </w:rPr>
        <w:t>by</w:t>
      </w:r>
      <w:r>
        <w:rPr>
          <w:color w:val="212120"/>
          <w:spacing w:val="-6"/>
        </w:rPr>
        <w:t xml:space="preserve"> </w:t>
      </w:r>
      <w:r>
        <w:rPr>
          <w:color w:val="212120"/>
        </w:rPr>
        <w:t>adding</w:t>
      </w:r>
      <w:r>
        <w:rPr>
          <w:color w:val="212120"/>
          <w:spacing w:val="-6"/>
        </w:rPr>
        <w:t xml:space="preserve"> </w:t>
      </w:r>
      <w:r>
        <w:rPr>
          <w:color w:val="212120"/>
        </w:rPr>
        <w:t>their</w:t>
      </w:r>
      <w:r>
        <w:rPr>
          <w:color w:val="212120"/>
          <w:spacing w:val="-6"/>
        </w:rPr>
        <w:t xml:space="preserve"> </w:t>
      </w:r>
      <w:r>
        <w:rPr>
          <w:color w:val="212120"/>
        </w:rPr>
        <w:t>data</w:t>
      </w:r>
      <w:r>
        <w:rPr>
          <w:color w:val="212120"/>
          <w:spacing w:val="-6"/>
        </w:rPr>
        <w:t xml:space="preserve"> </w:t>
      </w:r>
      <w:r>
        <w:rPr>
          <w:color w:val="212120"/>
        </w:rPr>
        <w:t>packets,</w:t>
      </w:r>
      <w:r>
        <w:rPr>
          <w:color w:val="212120"/>
          <w:spacing w:val="-6"/>
        </w:rPr>
        <w:t xml:space="preserve"> </w:t>
      </w:r>
      <w:r>
        <w:rPr>
          <w:color w:val="212120"/>
        </w:rPr>
        <w:t>and</w:t>
      </w:r>
      <w:r>
        <w:rPr>
          <w:color w:val="212120"/>
          <w:spacing w:val="-6"/>
        </w:rPr>
        <w:t xml:space="preserve"> </w:t>
      </w:r>
      <w:r>
        <w:rPr>
          <w:color w:val="212120"/>
        </w:rPr>
        <w:t>finally</w:t>
      </w:r>
      <w:r>
        <w:rPr>
          <w:color w:val="212120"/>
          <w:spacing w:val="-6"/>
        </w:rPr>
        <w:t xml:space="preserve"> </w:t>
      </w:r>
      <w:r>
        <w:rPr>
          <w:color w:val="212120"/>
        </w:rPr>
        <w:t>annotate</w:t>
      </w:r>
      <w:r>
        <w:rPr>
          <w:color w:val="212120"/>
          <w:spacing w:val="-6"/>
        </w:rPr>
        <w:t xml:space="preserve"> </w:t>
      </w:r>
      <w:r>
        <w:rPr>
          <w:color w:val="212120"/>
        </w:rPr>
        <w:t>and</w:t>
      </w:r>
      <w:r>
        <w:rPr>
          <w:color w:val="212120"/>
          <w:spacing w:val="-6"/>
        </w:rPr>
        <w:t xml:space="preserve"> </w:t>
      </w:r>
      <w:r>
        <w:rPr>
          <w:color w:val="212120"/>
        </w:rPr>
        <w:t>save</w:t>
      </w:r>
      <w:r>
        <w:rPr>
          <w:color w:val="212120"/>
          <w:spacing w:val="-6"/>
        </w:rPr>
        <w:t xml:space="preserve"> </w:t>
      </w:r>
      <w:r>
        <w:rPr>
          <w:color w:val="212120"/>
        </w:rPr>
        <w:t xml:space="preserve">their </w:t>
      </w:r>
      <w:r>
        <w:rPr>
          <w:color w:val="212120"/>
          <w:spacing w:val="-2"/>
        </w:rPr>
        <w:t>creations.</w:t>
      </w:r>
    </w:p>
    <w:p>
      <w:pPr>
        <w:pStyle w:val="6"/>
        <w:spacing w:before="204"/>
        <w:ind w:left="2153" w:right="386"/>
        <w:jc w:val="both"/>
      </w:pPr>
      <w:r>
        <w:rPr>
          <w:color w:val="212120"/>
        </w:rPr>
        <w:t>You</w:t>
      </w:r>
      <w:r>
        <w:rPr>
          <w:color w:val="212120"/>
          <w:spacing w:val="-2"/>
        </w:rPr>
        <w:t xml:space="preserve"> </w:t>
      </w:r>
      <w:r>
        <w:rPr>
          <w:color w:val="212120"/>
        </w:rPr>
        <w:t>need</w:t>
      </w:r>
      <w:r>
        <w:rPr>
          <w:color w:val="212120"/>
          <w:spacing w:val="-2"/>
        </w:rPr>
        <w:t xml:space="preserve"> </w:t>
      </w:r>
      <w:r>
        <w:rPr>
          <w:color w:val="212120"/>
        </w:rPr>
        <w:t>to</w:t>
      </w:r>
      <w:r>
        <w:rPr>
          <w:color w:val="212120"/>
          <w:spacing w:val="-2"/>
        </w:rPr>
        <w:t xml:space="preserve"> </w:t>
      </w:r>
      <w:r>
        <w:rPr>
          <w:color w:val="212120"/>
        </w:rPr>
        <w:t>download</w:t>
      </w:r>
      <w:r>
        <w:rPr>
          <w:color w:val="212120"/>
          <w:spacing w:val="-2"/>
        </w:rPr>
        <w:t xml:space="preserve"> </w:t>
      </w:r>
      <w:r>
        <w:rPr>
          <w:color w:val="212120"/>
        </w:rPr>
        <w:t>the</w:t>
      </w:r>
      <w:r>
        <w:rPr>
          <w:color w:val="212120"/>
          <w:spacing w:val="-2"/>
        </w:rPr>
        <w:t xml:space="preserve"> </w:t>
      </w:r>
      <w:r>
        <w:rPr>
          <w:color w:val="212120"/>
        </w:rPr>
        <w:t>newest</w:t>
      </w:r>
      <w:r>
        <w:rPr>
          <w:color w:val="212120"/>
          <w:spacing w:val="-2"/>
        </w:rPr>
        <w:t xml:space="preserve"> </w:t>
      </w:r>
      <w:r>
        <w:rPr>
          <w:color w:val="212120"/>
        </w:rPr>
        <w:t>version</w:t>
      </w:r>
      <w:r>
        <w:rPr>
          <w:color w:val="212120"/>
          <w:spacing w:val="-1"/>
        </w:rPr>
        <w:t xml:space="preserve"> </w:t>
      </w:r>
      <w:r>
        <w:rPr>
          <w:color w:val="212120"/>
        </w:rPr>
        <w:t>or</w:t>
      </w:r>
      <w:r>
        <w:rPr>
          <w:color w:val="212120"/>
          <w:spacing w:val="-2"/>
        </w:rPr>
        <w:t xml:space="preserve"> </w:t>
      </w:r>
      <w:r>
        <w:rPr>
          <w:color w:val="212120"/>
        </w:rPr>
        <w:t>the</w:t>
      </w:r>
      <w:r>
        <w:rPr>
          <w:color w:val="212120"/>
          <w:spacing w:val="-2"/>
        </w:rPr>
        <w:t xml:space="preserve"> </w:t>
      </w:r>
      <w:r>
        <w:rPr>
          <w:color w:val="212120"/>
        </w:rPr>
        <w:t>recent</w:t>
      </w:r>
      <w:r>
        <w:rPr>
          <w:color w:val="212120"/>
          <w:spacing w:val="-2"/>
        </w:rPr>
        <w:t xml:space="preserve"> </w:t>
      </w:r>
      <w:r>
        <w:rPr>
          <w:color w:val="212120"/>
        </w:rPr>
        <w:t>stable</w:t>
      </w:r>
      <w:r>
        <w:rPr>
          <w:color w:val="212120"/>
          <w:spacing w:val="-2"/>
        </w:rPr>
        <w:t xml:space="preserve"> </w:t>
      </w:r>
      <w:r>
        <w:rPr>
          <w:color w:val="212120"/>
        </w:rPr>
        <w:t>version</w:t>
      </w:r>
      <w:r>
        <w:rPr>
          <w:color w:val="212120"/>
          <w:spacing w:val="-2"/>
        </w:rPr>
        <w:t xml:space="preserve"> </w:t>
      </w:r>
      <w:r>
        <w:rPr>
          <w:color w:val="212120"/>
        </w:rPr>
        <w:t>of</w:t>
      </w:r>
      <w:r>
        <w:rPr>
          <w:color w:val="212120"/>
          <w:spacing w:val="-2"/>
        </w:rPr>
        <w:t xml:space="preserve"> </w:t>
      </w:r>
      <w:r>
        <w:rPr>
          <w:color w:val="212120"/>
        </w:rPr>
        <w:t>Packet Tracer</w:t>
      </w:r>
      <w:r>
        <w:rPr>
          <w:color w:val="212120"/>
          <w:spacing w:val="-6"/>
        </w:rPr>
        <w:t xml:space="preserve"> </w:t>
      </w:r>
      <w:r>
        <w:rPr>
          <w:color w:val="212120"/>
        </w:rPr>
        <w:t>Tool</w:t>
      </w:r>
      <w:r>
        <w:rPr>
          <w:color w:val="212120"/>
          <w:spacing w:val="-5"/>
        </w:rPr>
        <w:t xml:space="preserve"> </w:t>
      </w:r>
      <w:r>
        <w:rPr>
          <w:color w:val="212120"/>
        </w:rPr>
        <w:t>at</w:t>
      </w:r>
      <w:r>
        <w:rPr>
          <w:color w:val="212120"/>
          <w:spacing w:val="-5"/>
        </w:rPr>
        <w:t xml:space="preserve"> </w:t>
      </w:r>
      <w:r>
        <w:rPr>
          <w:color w:val="0563C1"/>
          <w:u w:val="single" w:color="0563C1"/>
        </w:rPr>
        <w:t>https://skillsforall.com/resources/lab-downloads</w:t>
      </w:r>
      <w:r>
        <w:rPr>
          <w:color w:val="212120"/>
          <w:u w:val="none"/>
        </w:rPr>
        <w:t>.</w:t>
      </w:r>
      <w:r>
        <w:rPr>
          <w:color w:val="212120"/>
          <w:spacing w:val="-5"/>
          <w:u w:val="none"/>
        </w:rPr>
        <w:t xml:space="preserve"> </w:t>
      </w:r>
      <w:r>
        <w:rPr>
          <w:color w:val="212120"/>
          <w:u w:val="none"/>
        </w:rPr>
        <w:t xml:space="preserve">Furthermore, you may enroll in the </w:t>
      </w:r>
      <w:r>
        <w:rPr>
          <w:i/>
          <w:color w:val="212120"/>
          <w:u w:val="none"/>
        </w:rPr>
        <w:t xml:space="preserve">“Getting Started with Cisco Packet Tracer course” </w:t>
      </w:r>
      <w:r>
        <w:rPr>
          <w:color w:val="212120"/>
          <w:u w:val="none"/>
        </w:rPr>
        <w:t xml:space="preserve">at </w:t>
      </w:r>
      <w:r>
        <w:rPr>
          <w:color w:val="0563C1"/>
          <w:u w:val="single" w:color="0563C1"/>
        </w:rPr>
        <w:t>https://skillsforall.com/topics/cisco-packet-tracer</w:t>
      </w:r>
      <w:r>
        <w:rPr>
          <w:color w:val="0563C1"/>
          <w:u w:val="none"/>
        </w:rPr>
        <w:t xml:space="preserve"> </w:t>
      </w:r>
      <w:r>
        <w:rPr>
          <w:color w:val="212120"/>
          <w:u w:val="none"/>
        </w:rPr>
        <w:t>to familiarize yourself with the usage of the Packet Tracer Tool under the instruction of Cisco Academy.</w:t>
      </w:r>
    </w:p>
    <w:p>
      <w:pPr>
        <w:spacing w:after="0"/>
        <w:jc w:val="both"/>
        <w:sectPr>
          <w:headerReference r:id="rId3" w:type="default"/>
          <w:footerReference r:id="rId4" w:type="default"/>
          <w:pgSz w:w="11910" w:h="16840"/>
          <w:pgMar w:top="580" w:right="540" w:bottom="1160" w:left="0" w:header="286" w:footer="968" w:gutter="0"/>
        </w:sectPr>
      </w:pPr>
    </w:p>
    <w:p>
      <w:pPr>
        <w:pStyle w:val="6"/>
        <w:rPr>
          <w:sz w:val="32"/>
        </w:rPr>
      </w:pPr>
    </w:p>
    <w:p>
      <w:pPr>
        <w:pStyle w:val="6"/>
        <w:spacing w:before="4"/>
        <w:rPr>
          <w:sz w:val="32"/>
        </w:rPr>
      </w:pPr>
    </w:p>
    <w:p>
      <w:pPr>
        <w:pStyle w:val="2"/>
        <w:numPr>
          <w:ilvl w:val="0"/>
          <w:numId w:val="1"/>
        </w:numPr>
        <w:tabs>
          <w:tab w:val="left" w:pos="1887"/>
        </w:tabs>
        <w:spacing w:before="1" w:after="0" w:line="240" w:lineRule="auto"/>
        <w:ind w:left="1887" w:right="0" w:hanging="447"/>
        <w:jc w:val="left"/>
      </w:pPr>
      <w:r>
        <mc:AlternateContent>
          <mc:Choice Requires="wps">
            <w:drawing>
              <wp:anchor distT="0" distB="0" distL="0" distR="0" simplePos="0" relativeHeight="15730688" behindDoc="0" locked="0" layoutInCell="1" allowOverlap="1">
                <wp:simplePos x="0" y="0"/>
                <wp:positionH relativeFrom="page">
                  <wp:posOffset>6956425</wp:posOffset>
                </wp:positionH>
                <wp:positionV relativeFrom="paragraph">
                  <wp:posOffset>-417830</wp:posOffset>
                </wp:positionV>
                <wp:extent cx="366395" cy="194945"/>
                <wp:effectExtent l="0" t="0" r="0" b="0"/>
                <wp:wrapNone/>
                <wp:docPr id="23" name="Textbox 23"/>
                <wp:cNvGraphicFramePr/>
                <a:graphic xmlns:a="http://schemas.openxmlformats.org/drawingml/2006/main">
                  <a:graphicData uri="http://schemas.microsoft.com/office/word/2010/wordprocessingShape">
                    <wps:wsp>
                      <wps:cNvSpPr txBox="1"/>
                      <wps:spPr>
                        <a:xfrm>
                          <a:off x="0" y="0"/>
                          <a:ext cx="366395" cy="194945"/>
                        </a:xfrm>
                        <a:prstGeom prst="rect">
                          <a:avLst/>
                        </a:prstGeom>
                      </wps:spPr>
                      <wps:txbx>
                        <w:txbxContent>
                          <w:p>
                            <w:pPr>
                              <w:spacing w:before="4"/>
                              <w:ind w:left="20" w:right="0" w:firstLine="0"/>
                              <w:jc w:val="left"/>
                              <w:rPr>
                                <w:rFonts w:ascii="Arial"/>
                                <w:b/>
                                <w:sz w:val="48"/>
                              </w:rPr>
                            </w:pPr>
                            <w:r>
                              <w:rPr>
                                <w:rFonts w:ascii="Arial"/>
                                <w:b/>
                                <w:color w:val="BF8F00"/>
                                <w:spacing w:val="-10"/>
                                <w:sz w:val="48"/>
                              </w:rPr>
                              <w:t>3</w:t>
                            </w:r>
                          </w:p>
                        </w:txbxContent>
                      </wps:txbx>
                      <wps:bodyPr vert="vert270" wrap="square" lIns="0" tIns="0" rIns="0" bIns="0" rtlCol="0">
                        <a:noAutofit/>
                      </wps:bodyPr>
                    </wps:wsp>
                  </a:graphicData>
                </a:graphic>
              </wp:anchor>
            </w:drawing>
          </mc:Choice>
          <mc:Fallback>
            <w:pict>
              <v:shape id="Textbox 23" o:spid="_x0000_s1026" o:spt="202" type="#_x0000_t202" style="position:absolute;left:0pt;margin-left:547.75pt;margin-top:-32.9pt;height:15.35pt;width:28.85pt;mso-position-horizontal-relative:page;z-index:15730688;mso-width-relative:page;mso-height-relative:page;" filled="f" stroked="f" coordsize="21600,21600" o:gfxdata="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GSlBq9gAAAANAQAADwAAAAAA&#10;AAABACAAAAAiAAAAZHJzL2Rvd25yZXYueG1sUEsBAhQAFAAAAAgAh07iQEARkBahAQAANgMAAA4A&#10;AAAAAAAAAQAgAAAAJwEAAGRycy9lMm9Eb2MueG1sUEsFBgAAAAAGAAYAWQEAADoFAAAAAA==&#10;">
                <v:fill on="f" focussize="0,0"/>
                <v:stroke on="f"/>
                <v:imagedata o:title=""/>
                <o:lock v:ext="edit" aspectratio="f"/>
                <v:textbox inset="0mm,0mm,0mm,0mm" style="layout-flow:vertical;mso-layout-flow-alt:bottom-to-top;">
                  <w:txbxContent>
                    <w:p>
                      <w:pPr>
                        <w:spacing w:before="4"/>
                        <w:ind w:left="20" w:right="0" w:firstLine="0"/>
                        <w:jc w:val="left"/>
                        <w:rPr>
                          <w:rFonts w:ascii="Arial"/>
                          <w:b/>
                          <w:sz w:val="48"/>
                        </w:rPr>
                      </w:pPr>
                      <w:r>
                        <w:rPr>
                          <w:rFonts w:ascii="Arial"/>
                          <w:b/>
                          <w:color w:val="BF8F00"/>
                          <w:spacing w:val="-10"/>
                          <w:sz w:val="48"/>
                        </w:rPr>
                        <w:t>3</w:t>
                      </w:r>
                    </w:p>
                  </w:txbxContent>
                </v:textbox>
              </v:shape>
            </w:pict>
          </mc:Fallback>
        </mc:AlternateContent>
      </w:r>
      <w:r>
        <w:rPr>
          <w:color w:val="1A237E"/>
        </w:rPr>
        <w:t>LAB</w:t>
      </w:r>
      <w:r>
        <w:rPr>
          <w:color w:val="1A237E"/>
          <w:spacing w:val="10"/>
        </w:rPr>
        <w:t xml:space="preserve"> </w:t>
      </w:r>
      <w:r>
        <w:rPr>
          <w:color w:val="1A237E"/>
          <w:spacing w:val="-2"/>
        </w:rPr>
        <w:t>TASKS</w:t>
      </w:r>
    </w:p>
    <w:p>
      <w:pPr>
        <w:pStyle w:val="3"/>
        <w:numPr>
          <w:ilvl w:val="1"/>
          <w:numId w:val="1"/>
        </w:numPr>
        <w:tabs>
          <w:tab w:val="left" w:pos="1799"/>
        </w:tabs>
        <w:spacing w:before="107" w:after="0" w:line="240" w:lineRule="auto"/>
        <w:ind w:left="1799" w:right="0" w:hanging="359"/>
        <w:jc w:val="left"/>
      </w:pPr>
      <w:r>
        <w:rPr>
          <w:color w:val="404040"/>
          <w:w w:val="85"/>
        </w:rPr>
        <w:t>Basic</w:t>
      </w:r>
      <w:r>
        <w:rPr>
          <w:color w:val="404040"/>
          <w:spacing w:val="-4"/>
          <w:w w:val="85"/>
        </w:rPr>
        <w:t xml:space="preserve"> </w:t>
      </w:r>
      <w:r>
        <w:rPr>
          <w:color w:val="404040"/>
          <w:w w:val="85"/>
        </w:rPr>
        <w:t>router</w:t>
      </w:r>
      <w:r>
        <w:rPr>
          <w:color w:val="404040"/>
          <w:spacing w:val="-4"/>
          <w:w w:val="85"/>
        </w:rPr>
        <w:t xml:space="preserve"> </w:t>
      </w:r>
      <w:r>
        <w:rPr>
          <w:color w:val="404040"/>
          <w:w w:val="85"/>
        </w:rPr>
        <w:t>configuration</w:t>
      </w:r>
      <w:r>
        <w:rPr>
          <w:color w:val="404040"/>
          <w:spacing w:val="-3"/>
          <w:w w:val="85"/>
        </w:rPr>
        <w:t xml:space="preserve"> </w:t>
      </w:r>
      <w:r>
        <w:rPr>
          <w:color w:val="404040"/>
          <w:w w:val="85"/>
        </w:rPr>
        <w:t>and</w:t>
      </w:r>
      <w:r>
        <w:rPr>
          <w:color w:val="404040"/>
          <w:spacing w:val="-2"/>
          <w:w w:val="85"/>
        </w:rPr>
        <w:t xml:space="preserve"> </w:t>
      </w:r>
      <w:r>
        <w:rPr>
          <w:color w:val="404040"/>
          <w:w w:val="85"/>
        </w:rPr>
        <w:t>static</w:t>
      </w:r>
      <w:r>
        <w:rPr>
          <w:color w:val="404040"/>
          <w:spacing w:val="-5"/>
          <w:w w:val="85"/>
        </w:rPr>
        <w:t xml:space="preserve"> </w:t>
      </w:r>
      <w:r>
        <w:rPr>
          <w:color w:val="404040"/>
          <w:spacing w:val="-2"/>
          <w:w w:val="85"/>
        </w:rPr>
        <w:t>routing</w:t>
      </w:r>
    </w:p>
    <w:p>
      <w:pPr>
        <w:pStyle w:val="6"/>
        <w:spacing w:before="130" w:line="237" w:lineRule="auto"/>
        <w:ind w:left="1440" w:right="386"/>
        <w:jc w:val="both"/>
      </w:pPr>
      <w:r>
        <mc:AlternateContent>
          <mc:Choice Requires="wpg">
            <w:drawing>
              <wp:anchor distT="0" distB="0" distL="0" distR="0" simplePos="0" relativeHeight="15730688" behindDoc="0" locked="0" layoutInCell="1" allowOverlap="1">
                <wp:simplePos x="0" y="0"/>
                <wp:positionH relativeFrom="page">
                  <wp:posOffset>1120775</wp:posOffset>
                </wp:positionH>
                <wp:positionV relativeFrom="paragraph">
                  <wp:posOffset>790575</wp:posOffset>
                </wp:positionV>
                <wp:extent cx="5648960" cy="3407410"/>
                <wp:effectExtent l="0" t="0" r="0" b="0"/>
                <wp:wrapNone/>
                <wp:docPr id="24" name="Group 24"/>
                <wp:cNvGraphicFramePr/>
                <a:graphic xmlns:a="http://schemas.openxmlformats.org/drawingml/2006/main">
                  <a:graphicData uri="http://schemas.microsoft.com/office/word/2010/wordprocessingGroup">
                    <wpg:wgp>
                      <wpg:cNvGrpSpPr/>
                      <wpg:grpSpPr>
                        <a:xfrm>
                          <a:off x="0" y="0"/>
                          <a:ext cx="5648960" cy="3407410"/>
                          <a:chOff x="0" y="0"/>
                          <a:chExt cx="5648960" cy="3407410"/>
                        </a:xfrm>
                      </wpg:grpSpPr>
                      <pic:pic xmlns:pic="http://schemas.openxmlformats.org/drawingml/2006/picture">
                        <pic:nvPicPr>
                          <pic:cNvPr id="25" name="Image 25"/>
                          <pic:cNvPicPr/>
                        </pic:nvPicPr>
                        <pic:blipFill>
                          <a:blip r:embed="rId9" cstate="print"/>
                          <a:stretch>
                            <a:fillRect/>
                          </a:stretch>
                        </pic:blipFill>
                        <pic:spPr>
                          <a:xfrm>
                            <a:off x="89188" y="264448"/>
                            <a:ext cx="5480859" cy="3069705"/>
                          </a:xfrm>
                          <a:prstGeom prst="rect">
                            <a:avLst/>
                          </a:prstGeom>
                        </pic:spPr>
                      </pic:pic>
                      <wps:wsp>
                        <wps:cNvPr id="26" name="Graphic 26"/>
                        <wps:cNvSpPr/>
                        <wps:spPr>
                          <a:xfrm>
                            <a:off x="4762" y="4762"/>
                            <a:ext cx="5639435" cy="3397885"/>
                          </a:xfrm>
                          <a:custGeom>
                            <a:avLst/>
                            <a:gdLst/>
                            <a:ahLst/>
                            <a:cxnLst/>
                            <a:rect l="l" t="t" r="r" b="b"/>
                            <a:pathLst>
                              <a:path w="5639435" h="3397885">
                                <a:moveTo>
                                  <a:pt x="0" y="0"/>
                                </a:moveTo>
                                <a:lnTo>
                                  <a:pt x="5639090" y="0"/>
                                </a:lnTo>
                                <a:lnTo>
                                  <a:pt x="5639090" y="3397885"/>
                                </a:lnTo>
                                <a:lnTo>
                                  <a:pt x="0" y="3397885"/>
                                </a:lnTo>
                                <a:lnTo>
                                  <a:pt x="0" y="0"/>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8.25pt;margin-top:62.25pt;height:268.3pt;width:444.8pt;mso-position-horizontal-relative:page;z-index:15730688;mso-width-relative:page;mso-height-relative:page;" coordsize="5648960,3407410" o:gfxdata="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">
                <o:lock v:ext="edit" aspectratio="f"/>
                <v:shape id="Image 25" o:spid="_x0000_s1026" o:spt="75" type="#_x0000_t75" style="position:absolute;left:89188;top:264448;height:3069705;width:5480859;" filled="f" o:preferrelative="t" stroked="f" coordsize="21600,21600" o:gfxdata="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WFNvb4A&#10;AADbAAAADwAAAAAAAAABACAAAAAiAAAAZHJzL2Rvd25yZXYueG1sUEsBAhQAFAAAAAgAh07iQDMv&#10;BZ47AAAAOQAAABAAAAAAAAAAAQAgAAAADQEAAGRycy9zaGFwZXhtbC54bWxQSwUGAAAAAAYABgBb&#10;AQAAtwMAAAAA&#10;">
                  <v:fill on="f" focussize="0,0"/>
                  <v:stroke on="f"/>
                  <v:imagedata r:id="rId9" o:title=""/>
                  <o:lock v:ext="edit" aspectratio="f"/>
                </v:shape>
                <v:shape id="Graphic 26" o:spid="_x0000_s1026" o:spt="100" style="position:absolute;left:4762;top:4762;height:3397885;width:5639435;" filled="f" stroked="t" coordsize="5639435,3397885" o:gfxdata="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ffuu8AAAA&#10;2wAAAA8AAAAAAAAAAQAgAAAAIgAAAGRycy9kb3ducmV2LnhtbFBLAQIUABQAAAAIAIdO4kAzLwWe&#10;OwAAADkAAAAQAAAAAAAAAAEAIAAAAAsBAABkcnMvc2hhcGV4bWwueG1sUEsFBgAAAAAGAAYAWwEA&#10;ALUDAAAAAA==&#10;" path="m0,0l5639090,0,5639090,3397885,0,3397885,0,0xe">
                  <v:fill on="f" focussize="0,0"/>
                  <v:stroke color="#000000" joinstyle="round"/>
                  <v:imagedata o:title=""/>
                  <o:lock v:ext="edit" aspectratio="f"/>
                  <v:textbox inset="0mm,0mm,0mm,0mm"/>
                </v:shape>
              </v:group>
            </w:pict>
          </mc:Fallback>
        </mc:AlternateContent>
      </w:r>
      <w:r>
        <w:rPr>
          <w:color w:val="212120"/>
        </w:rPr>
        <w:t xml:space="preserve">The network topology is shown in the </w:t>
      </w:r>
      <w:r>
        <w:fldChar w:fldCharType="begin"/>
      </w:r>
      <w:r>
        <w:instrText xml:space="preserve"> HYPERLINK \l "_bookmark0" </w:instrText>
      </w:r>
      <w:r>
        <w:fldChar w:fldCharType="separate"/>
      </w:r>
      <w:r>
        <w:rPr>
          <w:color w:val="212120"/>
        </w:rPr>
        <w:t>Figure 1</w:t>
      </w:r>
      <w:r>
        <w:rPr>
          <w:color w:val="212120"/>
        </w:rPr>
        <w:fldChar w:fldCharType="end"/>
      </w:r>
      <w:r>
        <w:rPr>
          <w:color w:val="212120"/>
        </w:rPr>
        <w:t xml:space="preserve"> below. We use 3 routers, 2 switches, and 3 PCs (or laptops). You need to choose the necessary devices and cables, then set up the network as shown in the topology.</w:t>
      </w: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spacing w:before="290"/>
      </w:pPr>
    </w:p>
    <w:p>
      <w:pPr>
        <w:spacing w:before="1" w:line="700" w:lineRule="atLeast"/>
        <w:ind w:left="1440" w:right="2758" w:firstLine="2874"/>
        <w:jc w:val="left"/>
        <w:rPr>
          <w:i/>
          <w:sz w:val="24"/>
        </w:rPr>
      </w:pPr>
      <w:bookmarkStart w:id="0" w:name="_bookmark0"/>
      <w:bookmarkEnd w:id="0"/>
      <w:r>
        <w:rPr>
          <w:i/>
          <w:color w:val="212120"/>
          <w:sz w:val="24"/>
        </w:rPr>
        <w:t>Figure</w:t>
      </w:r>
      <w:r>
        <w:rPr>
          <w:i/>
          <w:color w:val="212120"/>
          <w:spacing w:val="-6"/>
          <w:sz w:val="24"/>
        </w:rPr>
        <w:t xml:space="preserve"> </w:t>
      </w:r>
      <w:r>
        <w:rPr>
          <w:i/>
          <w:color w:val="212120"/>
          <w:sz w:val="24"/>
        </w:rPr>
        <w:t>1:</w:t>
      </w:r>
      <w:r>
        <w:rPr>
          <w:i/>
          <w:color w:val="212120"/>
          <w:spacing w:val="-6"/>
          <w:sz w:val="24"/>
        </w:rPr>
        <w:t xml:space="preserve"> </w:t>
      </w:r>
      <w:r>
        <w:rPr>
          <w:i/>
          <w:color w:val="212120"/>
          <w:sz w:val="24"/>
        </w:rPr>
        <w:t>Network</w:t>
      </w:r>
      <w:r>
        <w:rPr>
          <w:i/>
          <w:color w:val="212120"/>
          <w:spacing w:val="-6"/>
          <w:sz w:val="24"/>
        </w:rPr>
        <w:t xml:space="preserve"> </w:t>
      </w:r>
      <w:r>
        <w:rPr>
          <w:i/>
          <w:color w:val="212120"/>
          <w:sz w:val="24"/>
        </w:rPr>
        <w:t>topology</w:t>
      </w:r>
      <w:r>
        <w:rPr>
          <w:i/>
          <w:color w:val="212120"/>
          <w:spacing w:val="-6"/>
          <w:sz w:val="24"/>
        </w:rPr>
        <w:t xml:space="preserve"> </w:t>
      </w:r>
      <w:r>
        <w:rPr>
          <w:i/>
          <w:color w:val="212120"/>
          <w:sz w:val="24"/>
        </w:rPr>
        <w:t>for</w:t>
      </w:r>
      <w:r>
        <w:rPr>
          <w:i/>
          <w:color w:val="212120"/>
          <w:spacing w:val="-6"/>
          <w:sz w:val="24"/>
        </w:rPr>
        <w:t xml:space="preserve"> </w:t>
      </w:r>
      <w:r>
        <w:rPr>
          <w:i/>
          <w:color w:val="212120"/>
          <w:sz w:val="24"/>
        </w:rPr>
        <w:t>Task</w:t>
      </w:r>
      <w:r>
        <w:rPr>
          <w:i/>
          <w:color w:val="212120"/>
          <w:spacing w:val="-6"/>
          <w:sz w:val="24"/>
        </w:rPr>
        <w:t xml:space="preserve"> </w:t>
      </w:r>
      <w:r>
        <w:rPr>
          <w:i/>
          <w:color w:val="212120"/>
          <w:sz w:val="24"/>
        </w:rPr>
        <w:t>1 Table 1: The IP Address for devices on task 1</w:t>
      </w:r>
    </w:p>
    <w:p>
      <w:pPr>
        <w:pStyle w:val="6"/>
        <w:spacing w:before="2"/>
        <w:rPr>
          <w:i/>
          <w:sz w:val="17"/>
        </w:rPr>
      </w:pPr>
    </w:p>
    <w:tbl>
      <w:tblPr>
        <w:tblStyle w:val="9"/>
        <w:tblW w:w="0" w:type="auto"/>
        <w:tblInd w:w="14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28"/>
        <w:gridCol w:w="1704"/>
        <w:gridCol w:w="2266"/>
        <w:gridCol w:w="2525"/>
        <w:gridCol w:w="190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1" w:hRule="atLeast"/>
        </w:trPr>
        <w:tc>
          <w:tcPr>
            <w:tcW w:w="1128" w:type="dxa"/>
            <w:shd w:val="clear" w:color="auto" w:fill="2E74B5"/>
          </w:tcPr>
          <w:p>
            <w:pPr>
              <w:pStyle w:val="12"/>
              <w:spacing w:before="151"/>
              <w:ind w:left="15"/>
              <w:jc w:val="center"/>
              <w:rPr>
                <w:b/>
                <w:sz w:val="26"/>
              </w:rPr>
            </w:pPr>
            <w:r>
              <w:rPr>
                <w:b/>
                <w:color w:val="FFFFFF"/>
                <w:spacing w:val="-2"/>
                <w:sz w:val="26"/>
              </w:rPr>
              <w:t>Device</w:t>
            </w:r>
          </w:p>
        </w:tc>
        <w:tc>
          <w:tcPr>
            <w:tcW w:w="1704" w:type="dxa"/>
            <w:shd w:val="clear" w:color="auto" w:fill="2E74B5"/>
          </w:tcPr>
          <w:p>
            <w:pPr>
              <w:pStyle w:val="12"/>
              <w:spacing w:before="151"/>
              <w:ind w:left="310"/>
              <w:rPr>
                <w:b/>
                <w:sz w:val="26"/>
              </w:rPr>
            </w:pPr>
            <w:r>
              <w:rPr>
                <w:b/>
                <w:color w:val="FFFFFF"/>
                <w:spacing w:val="-2"/>
                <w:sz w:val="26"/>
              </w:rPr>
              <w:t>Interface</w:t>
            </w:r>
          </w:p>
        </w:tc>
        <w:tc>
          <w:tcPr>
            <w:tcW w:w="2266" w:type="dxa"/>
            <w:shd w:val="clear" w:color="auto" w:fill="2E74B5"/>
          </w:tcPr>
          <w:p>
            <w:pPr>
              <w:pStyle w:val="12"/>
              <w:spacing w:before="151"/>
              <w:ind w:left="343"/>
              <w:rPr>
                <w:b/>
                <w:sz w:val="26"/>
              </w:rPr>
            </w:pPr>
            <w:r>
              <w:rPr>
                <w:b/>
                <w:color w:val="FFFFFF"/>
                <w:sz w:val="26"/>
              </w:rPr>
              <w:t>IPv4</w:t>
            </w:r>
            <w:r>
              <w:rPr>
                <w:b/>
                <w:color w:val="FFFFFF"/>
                <w:spacing w:val="-6"/>
                <w:sz w:val="26"/>
              </w:rPr>
              <w:t xml:space="preserve"> </w:t>
            </w:r>
            <w:r>
              <w:rPr>
                <w:b/>
                <w:color w:val="FFFFFF"/>
                <w:spacing w:val="-2"/>
                <w:sz w:val="26"/>
              </w:rPr>
              <w:t>Address</w:t>
            </w:r>
          </w:p>
        </w:tc>
        <w:tc>
          <w:tcPr>
            <w:tcW w:w="2525" w:type="dxa"/>
            <w:shd w:val="clear" w:color="auto" w:fill="2E74B5"/>
          </w:tcPr>
          <w:p>
            <w:pPr>
              <w:pStyle w:val="12"/>
              <w:spacing w:before="151"/>
              <w:ind w:left="503"/>
              <w:rPr>
                <w:b/>
                <w:sz w:val="26"/>
              </w:rPr>
            </w:pPr>
            <w:r>
              <w:rPr>
                <w:b/>
                <w:color w:val="FFFFFF"/>
                <w:sz w:val="26"/>
              </w:rPr>
              <w:t>Subnet</w:t>
            </w:r>
            <w:r>
              <w:rPr>
                <w:b/>
                <w:color w:val="FFFFFF"/>
                <w:spacing w:val="-9"/>
                <w:sz w:val="26"/>
              </w:rPr>
              <w:t xml:space="preserve"> </w:t>
            </w:r>
            <w:r>
              <w:rPr>
                <w:b/>
                <w:color w:val="FFFFFF"/>
                <w:spacing w:val="-4"/>
                <w:sz w:val="26"/>
              </w:rPr>
              <w:t>Mask</w:t>
            </w:r>
          </w:p>
        </w:tc>
        <w:tc>
          <w:tcPr>
            <w:tcW w:w="1906" w:type="dxa"/>
            <w:shd w:val="clear" w:color="auto" w:fill="2E74B5"/>
          </w:tcPr>
          <w:p>
            <w:pPr>
              <w:pStyle w:val="12"/>
              <w:spacing w:before="5" w:line="237" w:lineRule="auto"/>
              <w:ind w:left="442" w:right="427" w:firstLine="74"/>
              <w:rPr>
                <w:b/>
                <w:sz w:val="26"/>
              </w:rPr>
            </w:pPr>
            <w:r>
              <w:rPr>
                <w:b/>
                <w:color w:val="FFFFFF"/>
                <w:spacing w:val="-2"/>
                <w:sz w:val="26"/>
              </w:rPr>
              <w:t>Default Gateway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128" w:type="dxa"/>
            <w:vMerge w:val="restart"/>
          </w:tcPr>
          <w:p>
            <w:pPr>
              <w:pStyle w:val="12"/>
              <w:spacing w:before="295"/>
              <w:ind w:left="15"/>
              <w:jc w:val="center"/>
              <w:rPr>
                <w:b/>
                <w:sz w:val="26"/>
              </w:rPr>
            </w:pPr>
            <w:r>
              <w:rPr>
                <w:b/>
                <w:color w:val="212120"/>
                <w:spacing w:val="-5"/>
                <w:sz w:val="26"/>
              </w:rPr>
              <w:t>R1</w:t>
            </w:r>
          </w:p>
        </w:tc>
        <w:tc>
          <w:tcPr>
            <w:tcW w:w="1704" w:type="dxa"/>
          </w:tcPr>
          <w:p>
            <w:pPr>
              <w:pStyle w:val="12"/>
              <w:spacing w:before="83"/>
              <w:ind w:left="110"/>
              <w:rPr>
                <w:sz w:val="24"/>
              </w:rPr>
            </w:pPr>
            <w:r>
              <w:rPr>
                <w:color w:val="212120"/>
                <w:spacing w:val="-2"/>
                <w:sz w:val="24"/>
              </w:rPr>
              <w:t>G0/0/0</w:t>
            </w:r>
          </w:p>
        </w:tc>
        <w:tc>
          <w:tcPr>
            <w:tcW w:w="2266" w:type="dxa"/>
          </w:tcPr>
          <w:p>
            <w:pPr>
              <w:pStyle w:val="12"/>
              <w:spacing w:before="83"/>
              <w:ind w:left="105"/>
              <w:rPr>
                <w:sz w:val="24"/>
              </w:rPr>
            </w:pPr>
            <w:r>
              <w:rPr>
                <w:color w:val="212120"/>
                <w:spacing w:val="-2"/>
                <w:sz w:val="24"/>
              </w:rPr>
              <w:t>192.168.11.1</w:t>
            </w:r>
          </w:p>
        </w:tc>
        <w:tc>
          <w:tcPr>
            <w:tcW w:w="2525" w:type="dxa"/>
          </w:tcPr>
          <w:p>
            <w:pPr>
              <w:pStyle w:val="12"/>
              <w:spacing w:before="83"/>
              <w:ind w:left="109"/>
              <w:rPr>
                <w:sz w:val="24"/>
              </w:rPr>
            </w:pPr>
            <w:r>
              <w:rPr>
                <w:color w:val="212120"/>
                <w:spacing w:val="-2"/>
                <w:sz w:val="24"/>
              </w:rPr>
              <w:t>255.255.255.0</w:t>
            </w:r>
          </w:p>
        </w:tc>
        <w:tc>
          <w:tcPr>
            <w:tcW w:w="1906" w:type="dxa"/>
          </w:tcPr>
          <w:p>
            <w:pPr>
              <w:pStyle w:val="12"/>
              <w:spacing w:before="83"/>
              <w:ind w:left="109"/>
              <w:rPr>
                <w:sz w:val="24"/>
              </w:rPr>
            </w:pPr>
            <w:r>
              <w:rPr>
                <w:color w:val="212120"/>
                <w:spacing w:val="-4"/>
                <w:sz w:val="24"/>
              </w:rPr>
              <w:t>None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128" w:type="dxa"/>
            <w:vMerge w:val="continue"/>
            <w:tcBorders>
              <w:top w:val="nil"/>
            </w:tcBorders>
          </w:tcPr>
          <w:p>
            <w:pPr>
              <w:rPr>
                <w:sz w:val="2"/>
                <w:szCs w:val="2"/>
              </w:rPr>
            </w:pPr>
          </w:p>
        </w:tc>
        <w:tc>
          <w:tcPr>
            <w:tcW w:w="1704" w:type="dxa"/>
          </w:tcPr>
          <w:p>
            <w:pPr>
              <w:pStyle w:val="12"/>
              <w:spacing w:before="83"/>
              <w:ind w:left="110"/>
              <w:rPr>
                <w:sz w:val="24"/>
              </w:rPr>
            </w:pPr>
            <w:r>
              <w:rPr>
                <w:color w:val="212120"/>
                <w:spacing w:val="-2"/>
                <w:sz w:val="24"/>
              </w:rPr>
              <w:t>G0/0/1</w:t>
            </w:r>
          </w:p>
        </w:tc>
        <w:tc>
          <w:tcPr>
            <w:tcW w:w="2266" w:type="dxa"/>
          </w:tcPr>
          <w:p>
            <w:pPr>
              <w:pStyle w:val="12"/>
              <w:spacing w:before="83"/>
              <w:ind w:left="105"/>
              <w:rPr>
                <w:sz w:val="24"/>
              </w:rPr>
            </w:pPr>
            <w:r>
              <w:rPr>
                <w:color w:val="212120"/>
                <w:spacing w:val="-2"/>
                <w:sz w:val="24"/>
              </w:rPr>
              <w:t>192.168.1.1</w:t>
            </w:r>
          </w:p>
        </w:tc>
        <w:tc>
          <w:tcPr>
            <w:tcW w:w="2525" w:type="dxa"/>
          </w:tcPr>
          <w:p>
            <w:pPr>
              <w:pStyle w:val="12"/>
              <w:spacing w:before="83"/>
              <w:ind w:left="109"/>
              <w:rPr>
                <w:sz w:val="24"/>
              </w:rPr>
            </w:pPr>
            <w:r>
              <w:rPr>
                <w:color w:val="212120"/>
                <w:spacing w:val="-2"/>
                <w:sz w:val="24"/>
              </w:rPr>
              <w:t>255.255.255.252</w:t>
            </w:r>
          </w:p>
        </w:tc>
        <w:tc>
          <w:tcPr>
            <w:tcW w:w="1906" w:type="dxa"/>
          </w:tcPr>
          <w:p>
            <w:pPr>
              <w:pStyle w:val="12"/>
              <w:spacing w:before="83"/>
              <w:ind w:left="109"/>
              <w:rPr>
                <w:sz w:val="24"/>
              </w:rPr>
            </w:pPr>
            <w:r>
              <w:rPr>
                <w:color w:val="212120"/>
                <w:spacing w:val="-4"/>
                <w:sz w:val="24"/>
              </w:rPr>
              <w:t>None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128" w:type="dxa"/>
            <w:vMerge w:val="restart"/>
          </w:tcPr>
          <w:p>
            <w:pPr>
              <w:pStyle w:val="12"/>
              <w:spacing w:before="295"/>
              <w:ind w:left="15"/>
              <w:jc w:val="center"/>
              <w:rPr>
                <w:b/>
                <w:sz w:val="26"/>
              </w:rPr>
            </w:pPr>
            <w:r>
              <w:rPr>
                <w:b/>
                <w:color w:val="212120"/>
                <w:spacing w:val="-5"/>
                <w:sz w:val="26"/>
              </w:rPr>
              <w:t>R2</w:t>
            </w:r>
          </w:p>
        </w:tc>
        <w:tc>
          <w:tcPr>
            <w:tcW w:w="1704" w:type="dxa"/>
          </w:tcPr>
          <w:p>
            <w:pPr>
              <w:pStyle w:val="12"/>
              <w:spacing w:before="83"/>
              <w:ind w:left="110"/>
              <w:rPr>
                <w:sz w:val="24"/>
              </w:rPr>
            </w:pPr>
            <w:r>
              <w:rPr>
                <w:color w:val="212120"/>
                <w:spacing w:val="-2"/>
                <w:sz w:val="24"/>
              </w:rPr>
              <w:t>G0/0/0</w:t>
            </w:r>
          </w:p>
        </w:tc>
        <w:tc>
          <w:tcPr>
            <w:tcW w:w="2266" w:type="dxa"/>
          </w:tcPr>
          <w:p>
            <w:pPr>
              <w:pStyle w:val="12"/>
              <w:spacing w:before="83"/>
              <w:ind w:left="105"/>
              <w:rPr>
                <w:sz w:val="24"/>
              </w:rPr>
            </w:pPr>
            <w:r>
              <w:rPr>
                <w:color w:val="212120"/>
                <w:spacing w:val="-2"/>
                <w:sz w:val="24"/>
              </w:rPr>
              <w:t>192.168.1.2</w:t>
            </w:r>
          </w:p>
        </w:tc>
        <w:tc>
          <w:tcPr>
            <w:tcW w:w="2525" w:type="dxa"/>
          </w:tcPr>
          <w:p>
            <w:pPr>
              <w:pStyle w:val="12"/>
              <w:spacing w:before="83"/>
              <w:ind w:left="109"/>
              <w:rPr>
                <w:sz w:val="24"/>
              </w:rPr>
            </w:pPr>
            <w:r>
              <w:rPr>
                <w:color w:val="212120"/>
                <w:spacing w:val="-2"/>
                <w:sz w:val="24"/>
              </w:rPr>
              <w:t>255.255.255.252</w:t>
            </w:r>
          </w:p>
        </w:tc>
        <w:tc>
          <w:tcPr>
            <w:tcW w:w="1906" w:type="dxa"/>
          </w:tcPr>
          <w:p>
            <w:pPr>
              <w:pStyle w:val="12"/>
              <w:spacing w:before="83"/>
              <w:ind w:left="109"/>
              <w:rPr>
                <w:sz w:val="24"/>
              </w:rPr>
            </w:pPr>
            <w:r>
              <w:rPr>
                <w:color w:val="212120"/>
                <w:spacing w:val="-4"/>
                <w:sz w:val="24"/>
              </w:rPr>
              <w:t>None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128" w:type="dxa"/>
            <w:vMerge w:val="continue"/>
            <w:tcBorders>
              <w:top w:val="nil"/>
            </w:tcBorders>
          </w:tcPr>
          <w:p>
            <w:pPr>
              <w:rPr>
                <w:sz w:val="2"/>
                <w:szCs w:val="2"/>
              </w:rPr>
            </w:pPr>
          </w:p>
        </w:tc>
        <w:tc>
          <w:tcPr>
            <w:tcW w:w="1704" w:type="dxa"/>
          </w:tcPr>
          <w:p>
            <w:pPr>
              <w:pStyle w:val="12"/>
              <w:spacing w:before="83"/>
              <w:ind w:left="110"/>
              <w:rPr>
                <w:sz w:val="24"/>
              </w:rPr>
            </w:pPr>
            <w:r>
              <w:rPr>
                <w:color w:val="212120"/>
                <w:spacing w:val="-2"/>
                <w:sz w:val="24"/>
              </w:rPr>
              <w:t>G0/0/1</w:t>
            </w:r>
          </w:p>
        </w:tc>
        <w:tc>
          <w:tcPr>
            <w:tcW w:w="2266" w:type="dxa"/>
          </w:tcPr>
          <w:p>
            <w:pPr>
              <w:pStyle w:val="12"/>
              <w:spacing w:before="83"/>
              <w:ind w:left="105"/>
              <w:rPr>
                <w:sz w:val="24"/>
              </w:rPr>
            </w:pPr>
            <w:r>
              <w:rPr>
                <w:color w:val="212120"/>
                <w:spacing w:val="-2"/>
                <w:sz w:val="24"/>
              </w:rPr>
              <w:t>192.168.1.5</w:t>
            </w:r>
          </w:p>
        </w:tc>
        <w:tc>
          <w:tcPr>
            <w:tcW w:w="2525" w:type="dxa"/>
          </w:tcPr>
          <w:p>
            <w:pPr>
              <w:pStyle w:val="12"/>
              <w:spacing w:before="83"/>
              <w:ind w:left="109"/>
              <w:rPr>
                <w:sz w:val="24"/>
              </w:rPr>
            </w:pPr>
            <w:r>
              <w:rPr>
                <w:color w:val="212120"/>
                <w:spacing w:val="-2"/>
                <w:sz w:val="24"/>
              </w:rPr>
              <w:t>255.255.255.252</w:t>
            </w:r>
          </w:p>
        </w:tc>
        <w:tc>
          <w:tcPr>
            <w:tcW w:w="1906" w:type="dxa"/>
          </w:tcPr>
          <w:p>
            <w:pPr>
              <w:pStyle w:val="12"/>
              <w:spacing w:before="83"/>
              <w:ind w:left="109"/>
              <w:rPr>
                <w:sz w:val="24"/>
              </w:rPr>
            </w:pPr>
            <w:r>
              <w:rPr>
                <w:color w:val="212120"/>
                <w:spacing w:val="-4"/>
                <w:sz w:val="24"/>
              </w:rPr>
              <w:t>None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128" w:type="dxa"/>
            <w:vMerge w:val="restart"/>
          </w:tcPr>
          <w:p>
            <w:pPr>
              <w:pStyle w:val="12"/>
              <w:spacing w:before="295"/>
              <w:ind w:left="15"/>
              <w:jc w:val="center"/>
              <w:rPr>
                <w:b/>
                <w:sz w:val="26"/>
              </w:rPr>
            </w:pPr>
            <w:r>
              <w:rPr>
                <w:b/>
                <w:color w:val="212120"/>
                <w:spacing w:val="-5"/>
                <w:sz w:val="26"/>
              </w:rPr>
              <w:t>R3</w:t>
            </w:r>
          </w:p>
        </w:tc>
        <w:tc>
          <w:tcPr>
            <w:tcW w:w="1704" w:type="dxa"/>
          </w:tcPr>
          <w:p>
            <w:pPr>
              <w:pStyle w:val="12"/>
              <w:spacing w:before="83"/>
              <w:ind w:left="110"/>
              <w:rPr>
                <w:sz w:val="24"/>
              </w:rPr>
            </w:pPr>
            <w:r>
              <w:rPr>
                <w:color w:val="212120"/>
                <w:spacing w:val="-2"/>
                <w:sz w:val="24"/>
              </w:rPr>
              <w:t>G0/0/0</w:t>
            </w:r>
          </w:p>
        </w:tc>
        <w:tc>
          <w:tcPr>
            <w:tcW w:w="2266" w:type="dxa"/>
          </w:tcPr>
          <w:p>
            <w:pPr>
              <w:pStyle w:val="12"/>
              <w:spacing w:before="83"/>
              <w:ind w:left="105"/>
              <w:rPr>
                <w:sz w:val="24"/>
              </w:rPr>
            </w:pPr>
            <w:r>
              <w:rPr>
                <w:color w:val="212120"/>
                <w:spacing w:val="-2"/>
                <w:sz w:val="24"/>
              </w:rPr>
              <w:t>192.168.12.1</w:t>
            </w:r>
          </w:p>
        </w:tc>
        <w:tc>
          <w:tcPr>
            <w:tcW w:w="2525" w:type="dxa"/>
          </w:tcPr>
          <w:p>
            <w:pPr>
              <w:pStyle w:val="12"/>
              <w:spacing w:before="83"/>
              <w:ind w:left="109"/>
              <w:rPr>
                <w:sz w:val="24"/>
              </w:rPr>
            </w:pPr>
            <w:r>
              <w:rPr>
                <w:color w:val="212120"/>
                <w:spacing w:val="-2"/>
                <w:sz w:val="24"/>
              </w:rPr>
              <w:t>255.255.255.0</w:t>
            </w:r>
          </w:p>
        </w:tc>
        <w:tc>
          <w:tcPr>
            <w:tcW w:w="1906" w:type="dxa"/>
          </w:tcPr>
          <w:p>
            <w:pPr>
              <w:pStyle w:val="12"/>
              <w:spacing w:before="83"/>
              <w:ind w:left="109"/>
              <w:rPr>
                <w:sz w:val="24"/>
              </w:rPr>
            </w:pPr>
            <w:r>
              <w:rPr>
                <w:color w:val="212120"/>
                <w:spacing w:val="-4"/>
                <w:sz w:val="24"/>
              </w:rPr>
              <w:t>None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128" w:type="dxa"/>
            <w:vMerge w:val="continue"/>
            <w:tcBorders>
              <w:top w:val="nil"/>
            </w:tcBorders>
          </w:tcPr>
          <w:p>
            <w:pPr>
              <w:rPr>
                <w:sz w:val="2"/>
                <w:szCs w:val="2"/>
              </w:rPr>
            </w:pPr>
          </w:p>
        </w:tc>
        <w:tc>
          <w:tcPr>
            <w:tcW w:w="1704" w:type="dxa"/>
          </w:tcPr>
          <w:p>
            <w:pPr>
              <w:pStyle w:val="12"/>
              <w:spacing w:before="83"/>
              <w:ind w:left="110"/>
              <w:rPr>
                <w:sz w:val="24"/>
              </w:rPr>
            </w:pPr>
            <w:r>
              <w:rPr>
                <w:color w:val="212120"/>
                <w:spacing w:val="-2"/>
                <w:sz w:val="24"/>
              </w:rPr>
              <w:t>G0/0/1</w:t>
            </w:r>
          </w:p>
        </w:tc>
        <w:tc>
          <w:tcPr>
            <w:tcW w:w="2266" w:type="dxa"/>
          </w:tcPr>
          <w:p>
            <w:pPr>
              <w:pStyle w:val="12"/>
              <w:spacing w:before="83"/>
              <w:ind w:left="105"/>
              <w:rPr>
                <w:sz w:val="24"/>
              </w:rPr>
            </w:pPr>
            <w:r>
              <w:rPr>
                <w:color w:val="212120"/>
                <w:spacing w:val="-2"/>
                <w:sz w:val="24"/>
              </w:rPr>
              <w:t>192.168.1.6</w:t>
            </w:r>
          </w:p>
        </w:tc>
        <w:tc>
          <w:tcPr>
            <w:tcW w:w="2525" w:type="dxa"/>
          </w:tcPr>
          <w:p>
            <w:pPr>
              <w:pStyle w:val="12"/>
              <w:spacing w:before="83"/>
              <w:ind w:left="109"/>
              <w:rPr>
                <w:sz w:val="24"/>
              </w:rPr>
            </w:pPr>
            <w:r>
              <w:rPr>
                <w:color w:val="212120"/>
                <w:spacing w:val="-2"/>
                <w:sz w:val="24"/>
              </w:rPr>
              <w:t>255.255.255.252</w:t>
            </w:r>
          </w:p>
        </w:tc>
        <w:tc>
          <w:tcPr>
            <w:tcW w:w="1906" w:type="dxa"/>
          </w:tcPr>
          <w:p>
            <w:pPr>
              <w:pStyle w:val="12"/>
              <w:spacing w:before="83"/>
              <w:ind w:left="109"/>
              <w:rPr>
                <w:sz w:val="24"/>
              </w:rPr>
            </w:pPr>
            <w:r>
              <w:rPr>
                <w:color w:val="212120"/>
                <w:spacing w:val="-4"/>
                <w:sz w:val="24"/>
              </w:rPr>
              <w:t>None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128" w:type="dxa"/>
          </w:tcPr>
          <w:p>
            <w:pPr>
              <w:pStyle w:val="12"/>
              <w:spacing w:before="79"/>
              <w:ind w:left="15"/>
              <w:jc w:val="center"/>
              <w:rPr>
                <w:b/>
                <w:sz w:val="26"/>
              </w:rPr>
            </w:pPr>
            <w:r>
              <w:rPr>
                <w:b/>
                <w:color w:val="212120"/>
                <w:spacing w:val="-5"/>
                <w:sz w:val="26"/>
              </w:rPr>
              <w:t>PC1</w:t>
            </w:r>
          </w:p>
        </w:tc>
        <w:tc>
          <w:tcPr>
            <w:tcW w:w="1704" w:type="dxa"/>
          </w:tcPr>
          <w:p>
            <w:pPr>
              <w:pStyle w:val="12"/>
              <w:spacing w:before="98"/>
              <w:ind w:left="110"/>
              <w:rPr>
                <w:sz w:val="24"/>
              </w:rPr>
            </w:pPr>
            <w:r>
              <w:rPr>
                <w:color w:val="212120"/>
                <w:spacing w:val="-5"/>
                <w:sz w:val="24"/>
              </w:rPr>
              <w:t>NIC</w:t>
            </w:r>
          </w:p>
        </w:tc>
        <w:tc>
          <w:tcPr>
            <w:tcW w:w="2266" w:type="dxa"/>
          </w:tcPr>
          <w:p>
            <w:pPr>
              <w:pStyle w:val="12"/>
              <w:spacing w:before="98"/>
              <w:ind w:left="105"/>
              <w:rPr>
                <w:sz w:val="24"/>
              </w:rPr>
            </w:pPr>
            <w:r>
              <w:rPr>
                <w:color w:val="212120"/>
                <w:spacing w:val="-2"/>
                <w:sz w:val="24"/>
              </w:rPr>
              <w:t>192.168.11.100</w:t>
            </w:r>
          </w:p>
        </w:tc>
        <w:tc>
          <w:tcPr>
            <w:tcW w:w="2525" w:type="dxa"/>
          </w:tcPr>
          <w:p>
            <w:pPr>
              <w:pStyle w:val="12"/>
              <w:spacing w:before="98"/>
              <w:ind w:left="109"/>
              <w:rPr>
                <w:sz w:val="24"/>
              </w:rPr>
            </w:pPr>
            <w:r>
              <w:rPr>
                <w:color w:val="212120"/>
                <w:spacing w:val="-2"/>
                <w:sz w:val="24"/>
              </w:rPr>
              <w:t>255.255.255.0</w:t>
            </w:r>
          </w:p>
        </w:tc>
        <w:tc>
          <w:tcPr>
            <w:tcW w:w="1906" w:type="dxa"/>
          </w:tcPr>
          <w:p>
            <w:pPr>
              <w:pStyle w:val="12"/>
              <w:spacing w:before="98"/>
              <w:ind w:left="109"/>
              <w:rPr>
                <w:sz w:val="24"/>
              </w:rPr>
            </w:pPr>
            <w:r>
              <w:rPr>
                <w:color w:val="212120"/>
                <w:spacing w:val="-2"/>
                <w:sz w:val="24"/>
              </w:rPr>
              <w:t>192.168.11.1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128" w:type="dxa"/>
          </w:tcPr>
          <w:p>
            <w:pPr>
              <w:pStyle w:val="12"/>
              <w:spacing w:before="79"/>
              <w:ind w:left="15"/>
              <w:jc w:val="center"/>
              <w:rPr>
                <w:b/>
                <w:sz w:val="26"/>
              </w:rPr>
            </w:pPr>
            <w:r>
              <w:rPr>
                <w:b/>
                <w:color w:val="212120"/>
                <w:spacing w:val="-5"/>
                <w:sz w:val="26"/>
              </w:rPr>
              <w:t>PC2</w:t>
            </w:r>
          </w:p>
        </w:tc>
        <w:tc>
          <w:tcPr>
            <w:tcW w:w="1704" w:type="dxa"/>
          </w:tcPr>
          <w:p>
            <w:pPr>
              <w:pStyle w:val="12"/>
              <w:spacing w:before="98"/>
              <w:ind w:left="110"/>
              <w:rPr>
                <w:sz w:val="24"/>
              </w:rPr>
            </w:pPr>
            <w:r>
              <w:rPr>
                <w:color w:val="212120"/>
                <w:spacing w:val="-5"/>
                <w:sz w:val="24"/>
              </w:rPr>
              <w:t>NIC</w:t>
            </w:r>
          </w:p>
        </w:tc>
        <w:tc>
          <w:tcPr>
            <w:tcW w:w="2266" w:type="dxa"/>
          </w:tcPr>
          <w:p>
            <w:pPr>
              <w:pStyle w:val="12"/>
              <w:spacing w:before="98"/>
              <w:ind w:left="105"/>
              <w:rPr>
                <w:sz w:val="24"/>
              </w:rPr>
            </w:pPr>
            <w:r>
              <w:rPr>
                <w:color w:val="212120"/>
                <w:spacing w:val="-2"/>
                <w:sz w:val="24"/>
              </w:rPr>
              <w:t>192.168.12.100</w:t>
            </w:r>
          </w:p>
        </w:tc>
        <w:tc>
          <w:tcPr>
            <w:tcW w:w="2525" w:type="dxa"/>
          </w:tcPr>
          <w:p>
            <w:pPr>
              <w:pStyle w:val="12"/>
              <w:spacing w:before="98"/>
              <w:ind w:left="109"/>
              <w:rPr>
                <w:sz w:val="24"/>
              </w:rPr>
            </w:pPr>
            <w:r>
              <w:rPr>
                <w:color w:val="212120"/>
                <w:spacing w:val="-2"/>
                <w:sz w:val="24"/>
              </w:rPr>
              <w:t>255.255.255.0</w:t>
            </w:r>
          </w:p>
        </w:tc>
        <w:tc>
          <w:tcPr>
            <w:tcW w:w="1906" w:type="dxa"/>
          </w:tcPr>
          <w:p>
            <w:pPr>
              <w:pStyle w:val="12"/>
              <w:spacing w:before="98"/>
              <w:ind w:left="109"/>
              <w:rPr>
                <w:sz w:val="24"/>
              </w:rPr>
            </w:pPr>
            <w:r>
              <w:rPr>
                <w:color w:val="212120"/>
                <w:spacing w:val="-2"/>
                <w:sz w:val="24"/>
              </w:rPr>
              <w:t>192.168.12.1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128" w:type="dxa"/>
          </w:tcPr>
          <w:p>
            <w:pPr>
              <w:pStyle w:val="12"/>
              <w:spacing w:before="79"/>
              <w:ind w:left="15"/>
              <w:jc w:val="center"/>
              <w:rPr>
                <w:b/>
                <w:sz w:val="26"/>
              </w:rPr>
            </w:pPr>
            <w:r>
              <w:rPr>
                <w:b/>
                <w:color w:val="212120"/>
                <w:spacing w:val="-5"/>
                <w:sz w:val="26"/>
              </w:rPr>
              <w:t>PC3</w:t>
            </w:r>
          </w:p>
        </w:tc>
        <w:tc>
          <w:tcPr>
            <w:tcW w:w="1704" w:type="dxa"/>
          </w:tcPr>
          <w:p>
            <w:pPr>
              <w:pStyle w:val="12"/>
              <w:spacing w:before="98"/>
              <w:ind w:left="110"/>
              <w:rPr>
                <w:sz w:val="24"/>
              </w:rPr>
            </w:pPr>
            <w:r>
              <w:rPr>
                <w:color w:val="212120"/>
                <w:spacing w:val="-5"/>
                <w:sz w:val="24"/>
              </w:rPr>
              <w:t>NIC</w:t>
            </w:r>
          </w:p>
        </w:tc>
        <w:tc>
          <w:tcPr>
            <w:tcW w:w="2266" w:type="dxa"/>
          </w:tcPr>
          <w:p>
            <w:pPr>
              <w:pStyle w:val="12"/>
              <w:spacing w:before="98"/>
              <w:ind w:left="105"/>
              <w:rPr>
                <w:sz w:val="24"/>
              </w:rPr>
            </w:pPr>
            <w:r>
              <w:rPr>
                <w:color w:val="212120"/>
                <w:spacing w:val="-2"/>
                <w:sz w:val="24"/>
              </w:rPr>
              <w:t>192.168.12.200</w:t>
            </w:r>
          </w:p>
        </w:tc>
        <w:tc>
          <w:tcPr>
            <w:tcW w:w="2525" w:type="dxa"/>
          </w:tcPr>
          <w:p>
            <w:pPr>
              <w:pStyle w:val="12"/>
              <w:spacing w:before="98"/>
              <w:ind w:left="109"/>
              <w:rPr>
                <w:sz w:val="24"/>
              </w:rPr>
            </w:pPr>
            <w:r>
              <w:rPr>
                <w:color w:val="212120"/>
                <w:spacing w:val="-2"/>
                <w:sz w:val="24"/>
              </w:rPr>
              <w:t>255.255.255.0</w:t>
            </w:r>
          </w:p>
        </w:tc>
        <w:tc>
          <w:tcPr>
            <w:tcW w:w="1906" w:type="dxa"/>
          </w:tcPr>
          <w:p>
            <w:pPr>
              <w:pStyle w:val="12"/>
              <w:spacing w:before="98"/>
              <w:ind w:left="109"/>
              <w:rPr>
                <w:sz w:val="24"/>
              </w:rPr>
            </w:pPr>
            <w:r>
              <w:rPr>
                <w:color w:val="212120"/>
                <w:spacing w:val="-2"/>
                <w:sz w:val="24"/>
              </w:rPr>
              <w:t>192.168.12.1</w:t>
            </w:r>
          </w:p>
        </w:tc>
      </w:tr>
    </w:tbl>
    <w:p>
      <w:pPr>
        <w:spacing w:after="0"/>
        <w:rPr>
          <w:sz w:val="24"/>
        </w:rPr>
        <w:sectPr>
          <w:pgSz w:w="11910" w:h="16840"/>
          <w:pgMar w:top="580" w:right="540" w:bottom="1160" w:left="0" w:header="286" w:footer="968" w:gutter="0"/>
        </w:sectPr>
      </w:pPr>
    </w:p>
    <w:p>
      <w:pPr>
        <w:pStyle w:val="6"/>
        <w:rPr>
          <w:i/>
          <w:sz w:val="20"/>
        </w:rPr>
      </w:pPr>
      <w:r>
        <mc:AlternateContent>
          <mc:Choice Requires="wps">
            <w:drawing>
              <wp:anchor distT="0" distB="0" distL="0" distR="0" simplePos="0" relativeHeight="15731712" behindDoc="0" locked="0" layoutInCell="1" allowOverlap="1">
                <wp:simplePos x="0" y="0"/>
                <wp:positionH relativeFrom="page">
                  <wp:posOffset>6956425</wp:posOffset>
                </wp:positionH>
                <wp:positionV relativeFrom="page">
                  <wp:posOffset>433070</wp:posOffset>
                </wp:positionV>
                <wp:extent cx="366395" cy="194945"/>
                <wp:effectExtent l="0" t="0" r="0" b="0"/>
                <wp:wrapNone/>
                <wp:docPr id="27" name="Textbox 27"/>
                <wp:cNvGraphicFramePr/>
                <a:graphic xmlns:a="http://schemas.openxmlformats.org/drawingml/2006/main">
                  <a:graphicData uri="http://schemas.microsoft.com/office/word/2010/wordprocessingShape">
                    <wps:wsp>
                      <wps:cNvSpPr txBox="1"/>
                      <wps:spPr>
                        <a:xfrm>
                          <a:off x="0" y="0"/>
                          <a:ext cx="366395" cy="194945"/>
                        </a:xfrm>
                        <a:prstGeom prst="rect">
                          <a:avLst/>
                        </a:prstGeom>
                      </wps:spPr>
                      <wps:txbx>
                        <w:txbxContent>
                          <w:p>
                            <w:pPr>
                              <w:spacing w:before="4"/>
                              <w:ind w:left="20" w:right="0" w:firstLine="0"/>
                              <w:jc w:val="left"/>
                              <w:rPr>
                                <w:rFonts w:ascii="Arial"/>
                                <w:b/>
                                <w:sz w:val="48"/>
                              </w:rPr>
                            </w:pPr>
                            <w:r>
                              <w:rPr>
                                <w:rFonts w:ascii="Arial"/>
                                <w:b/>
                                <w:color w:val="BF8F00"/>
                                <w:spacing w:val="-10"/>
                                <w:sz w:val="48"/>
                              </w:rPr>
                              <w:t>4</w:t>
                            </w:r>
                          </w:p>
                        </w:txbxContent>
                      </wps:txbx>
                      <wps:bodyPr vert="vert270" wrap="square" lIns="0" tIns="0" rIns="0" bIns="0" rtlCol="0">
                        <a:noAutofit/>
                      </wps:bodyPr>
                    </wps:wsp>
                  </a:graphicData>
                </a:graphic>
              </wp:anchor>
            </w:drawing>
          </mc:Choice>
          <mc:Fallback>
            <w:pict>
              <v:shape id="Textbox 27" o:spid="_x0000_s1026" o:spt="202" type="#_x0000_t202" style="position:absolute;left:0pt;margin-left:547.75pt;margin-top:34.1pt;height:15.35pt;width:28.85pt;mso-position-horizontal-relative:page;mso-position-vertical-relative:page;z-index:15731712;mso-width-relative:page;mso-height-relative:page;" filled="f" stroked="f" coordsize="21600,21600" o:gfxdata="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DTpMfJ1wAAAAsBAAAPAAAAAAAA&#10;AAEAIAAAACIAAABkcnMvZG93bnJldi54bWxQSwECFAAUAAAACACHTuJADVwLS6EBAAA2AwAADgAA&#10;AAAAAAABACAAAAAmAQAAZHJzL2Uyb0RvYy54bWxQSwUGAAAAAAYABgBZAQAAOQUAAAAA&#10;">
                <v:fill on="f" focussize="0,0"/>
                <v:stroke on="f"/>
                <v:imagedata o:title=""/>
                <o:lock v:ext="edit" aspectratio="f"/>
                <v:textbox inset="0mm,0mm,0mm,0mm" style="layout-flow:vertical;mso-layout-flow-alt:bottom-to-top;">
                  <w:txbxContent>
                    <w:p>
                      <w:pPr>
                        <w:spacing w:before="4"/>
                        <w:ind w:left="20" w:right="0" w:firstLine="0"/>
                        <w:jc w:val="left"/>
                        <w:rPr>
                          <w:rFonts w:ascii="Arial"/>
                          <w:b/>
                          <w:sz w:val="48"/>
                        </w:rPr>
                      </w:pPr>
                      <w:r>
                        <w:rPr>
                          <w:rFonts w:ascii="Arial"/>
                          <w:b/>
                          <w:color w:val="BF8F00"/>
                          <w:spacing w:val="-10"/>
                          <w:sz w:val="48"/>
                        </w:rPr>
                        <w:t>4</w:t>
                      </w:r>
                    </w:p>
                  </w:txbxContent>
                </v:textbox>
              </v:shape>
            </w:pict>
          </mc:Fallback>
        </mc:AlternateContent>
      </w:r>
    </w:p>
    <w:p>
      <w:pPr>
        <w:pStyle w:val="6"/>
        <w:spacing w:before="211"/>
        <w:rPr>
          <w:i/>
          <w:sz w:val="20"/>
        </w:rPr>
      </w:pPr>
    </w:p>
    <w:p>
      <w:pPr>
        <w:pStyle w:val="6"/>
        <w:ind w:left="1440"/>
        <w:rPr>
          <w:sz w:val="20"/>
        </w:rPr>
      </w:pPr>
      <w:r>
        <w:rPr>
          <w:sz w:val="20"/>
        </w:rPr>
        <mc:AlternateContent>
          <mc:Choice Requires="wpg">
            <w:drawing>
              <wp:inline distT="0" distB="0" distL="0" distR="0">
                <wp:extent cx="6059805" cy="3352800"/>
                <wp:effectExtent l="0" t="0" r="0" b="0"/>
                <wp:docPr id="28" name="Group 28"/>
                <wp:cNvGraphicFramePr/>
                <a:graphic xmlns:a="http://schemas.openxmlformats.org/drawingml/2006/main">
                  <a:graphicData uri="http://schemas.microsoft.com/office/word/2010/wordprocessingGroup">
                    <wpg:wgp>
                      <wpg:cNvGrpSpPr/>
                      <wpg:grpSpPr>
                        <a:xfrm>
                          <a:off x="0" y="0"/>
                          <a:ext cx="6059805" cy="3352800"/>
                          <a:chOff x="0" y="0"/>
                          <a:chExt cx="6059805" cy="3352800"/>
                        </a:xfrm>
                      </wpg:grpSpPr>
                      <wps:wsp>
                        <wps:cNvPr id="29" name="Graphic 29"/>
                        <wps:cNvSpPr/>
                        <wps:spPr>
                          <a:xfrm>
                            <a:off x="39623" y="0"/>
                            <a:ext cx="6019800" cy="3352800"/>
                          </a:xfrm>
                          <a:custGeom>
                            <a:avLst/>
                            <a:gdLst/>
                            <a:ahLst/>
                            <a:cxnLst/>
                            <a:rect l="l" t="t" r="r" b="b"/>
                            <a:pathLst>
                              <a:path w="6019800" h="3352800">
                                <a:moveTo>
                                  <a:pt x="6019800" y="0"/>
                                </a:moveTo>
                                <a:lnTo>
                                  <a:pt x="0" y="0"/>
                                </a:lnTo>
                                <a:lnTo>
                                  <a:pt x="0" y="3352800"/>
                                </a:lnTo>
                                <a:lnTo>
                                  <a:pt x="6019800" y="3352800"/>
                                </a:lnTo>
                                <a:lnTo>
                                  <a:pt x="6019800" y="0"/>
                                </a:lnTo>
                                <a:close/>
                              </a:path>
                            </a:pathLst>
                          </a:custGeom>
                          <a:solidFill>
                            <a:srgbClr val="E1F5FE"/>
                          </a:solidFill>
                        </wps:spPr>
                        <wps:bodyPr wrap="square" lIns="0" tIns="0" rIns="0" bIns="0" rtlCol="0">
                          <a:noAutofit/>
                        </wps:bodyPr>
                      </wps:wsp>
                      <wps:wsp>
                        <wps:cNvPr id="30" name="Graphic 30"/>
                        <wps:cNvSpPr/>
                        <wps:spPr>
                          <a:xfrm>
                            <a:off x="0" y="0"/>
                            <a:ext cx="36830" cy="3352800"/>
                          </a:xfrm>
                          <a:custGeom>
                            <a:avLst/>
                            <a:gdLst/>
                            <a:ahLst/>
                            <a:cxnLst/>
                            <a:rect l="l" t="t" r="r" b="b"/>
                            <a:pathLst>
                              <a:path w="36830" h="3352800">
                                <a:moveTo>
                                  <a:pt x="36575" y="0"/>
                                </a:moveTo>
                                <a:lnTo>
                                  <a:pt x="0" y="0"/>
                                </a:lnTo>
                                <a:lnTo>
                                  <a:pt x="0" y="3352800"/>
                                </a:lnTo>
                                <a:lnTo>
                                  <a:pt x="36575" y="3352800"/>
                                </a:lnTo>
                                <a:lnTo>
                                  <a:pt x="36575" y="0"/>
                                </a:lnTo>
                                <a:close/>
                              </a:path>
                            </a:pathLst>
                          </a:custGeom>
                          <a:solidFill>
                            <a:srgbClr val="0D47A1"/>
                          </a:solidFill>
                        </wps:spPr>
                        <wps:bodyPr wrap="square" lIns="0" tIns="0" rIns="0" bIns="0" rtlCol="0">
                          <a:noAutofit/>
                        </wps:bodyPr>
                      </wps:wsp>
                      <wps:wsp>
                        <wps:cNvPr id="31" name="Textbox 31"/>
                        <wps:cNvSpPr txBox="1"/>
                        <wps:spPr>
                          <a:xfrm>
                            <a:off x="36576" y="0"/>
                            <a:ext cx="6022975" cy="3352800"/>
                          </a:xfrm>
                          <a:prstGeom prst="rect">
                            <a:avLst/>
                          </a:prstGeom>
                        </wps:spPr>
                        <wps:txbx>
                          <w:txbxContent>
                            <w:p>
                              <w:pPr>
                                <w:spacing w:before="199" w:line="304" w:lineRule="exact"/>
                                <w:ind w:left="81" w:right="0" w:firstLine="0"/>
                                <w:jc w:val="left"/>
                                <w:rPr>
                                  <w:b/>
                                  <w:sz w:val="26"/>
                                </w:rPr>
                              </w:pPr>
                              <w:r>
                                <w:rPr>
                                  <w:b/>
                                  <w:spacing w:val="-2"/>
                                  <w:sz w:val="26"/>
                                </w:rPr>
                                <w:t>Requirements:</w:t>
                              </w:r>
                            </w:p>
                            <w:p>
                              <w:pPr>
                                <w:numPr>
                                  <w:ilvl w:val="0"/>
                                  <w:numId w:val="3"/>
                                </w:numPr>
                                <w:tabs>
                                  <w:tab w:val="left" w:pos="795"/>
                                </w:tabs>
                                <w:spacing w:before="0" w:line="242" w:lineRule="auto"/>
                                <w:ind w:left="795" w:right="695" w:hanging="357"/>
                                <w:jc w:val="left"/>
                                <w:rPr>
                                  <w:sz w:val="26"/>
                                </w:rPr>
                              </w:pPr>
                              <w:r>
                                <w:rPr>
                                  <w:sz w:val="26"/>
                                </w:rPr>
                                <w:t>Identify</w:t>
                              </w:r>
                              <w:r>
                                <w:rPr>
                                  <w:spacing w:val="-4"/>
                                  <w:sz w:val="26"/>
                                </w:rPr>
                                <w:t xml:space="preserve"> </w:t>
                              </w:r>
                              <w:r>
                                <w:rPr>
                                  <w:sz w:val="26"/>
                                </w:rPr>
                                <w:t>the</w:t>
                              </w:r>
                              <w:r>
                                <w:rPr>
                                  <w:spacing w:val="-4"/>
                                  <w:sz w:val="26"/>
                                </w:rPr>
                                <w:t xml:space="preserve"> </w:t>
                              </w:r>
                              <w:r>
                                <w:rPr>
                                  <w:sz w:val="26"/>
                                </w:rPr>
                                <w:t>network</w:t>
                              </w:r>
                              <w:r>
                                <w:rPr>
                                  <w:spacing w:val="-4"/>
                                  <w:sz w:val="26"/>
                                </w:rPr>
                                <w:t xml:space="preserve"> </w:t>
                              </w:r>
                              <w:r>
                                <w:rPr>
                                  <w:sz w:val="26"/>
                                </w:rPr>
                                <w:t>devices</w:t>
                              </w:r>
                              <w:r>
                                <w:rPr>
                                  <w:spacing w:val="-4"/>
                                  <w:sz w:val="26"/>
                                </w:rPr>
                                <w:t xml:space="preserve"> </w:t>
                              </w:r>
                              <w:r>
                                <w:rPr>
                                  <w:sz w:val="26"/>
                                </w:rPr>
                                <w:t>and</w:t>
                              </w:r>
                              <w:r>
                                <w:rPr>
                                  <w:spacing w:val="-4"/>
                                  <w:sz w:val="26"/>
                                </w:rPr>
                                <w:t xml:space="preserve"> </w:t>
                              </w:r>
                              <w:r>
                                <w:rPr>
                                  <w:sz w:val="26"/>
                                </w:rPr>
                                <w:t>network</w:t>
                              </w:r>
                              <w:r>
                                <w:rPr>
                                  <w:spacing w:val="-4"/>
                                  <w:sz w:val="26"/>
                                </w:rPr>
                                <w:t xml:space="preserve"> </w:t>
                              </w:r>
                              <w:r>
                                <w:rPr>
                                  <w:sz w:val="26"/>
                                </w:rPr>
                                <w:t>cables</w:t>
                              </w:r>
                              <w:r>
                                <w:rPr>
                                  <w:spacing w:val="-4"/>
                                  <w:sz w:val="26"/>
                                </w:rPr>
                                <w:t xml:space="preserve"> </w:t>
                              </w:r>
                              <w:r>
                                <w:rPr>
                                  <w:sz w:val="26"/>
                                </w:rPr>
                                <w:t>to</w:t>
                              </w:r>
                              <w:r>
                                <w:rPr>
                                  <w:spacing w:val="-4"/>
                                  <w:sz w:val="26"/>
                                </w:rPr>
                                <w:t xml:space="preserve"> </w:t>
                              </w:r>
                              <w:r>
                                <w:rPr>
                                  <w:sz w:val="26"/>
                                </w:rPr>
                                <w:t>be</w:t>
                              </w:r>
                              <w:r>
                                <w:rPr>
                                  <w:spacing w:val="-4"/>
                                  <w:sz w:val="26"/>
                                </w:rPr>
                                <w:t xml:space="preserve"> </w:t>
                              </w:r>
                              <w:r>
                                <w:rPr>
                                  <w:sz w:val="26"/>
                                </w:rPr>
                                <w:t>used</w:t>
                              </w:r>
                              <w:r>
                                <w:rPr>
                                  <w:spacing w:val="-4"/>
                                  <w:sz w:val="26"/>
                                </w:rPr>
                                <w:t xml:space="preserve"> </w:t>
                              </w:r>
                              <w:r>
                                <w:rPr>
                                  <w:sz w:val="26"/>
                                </w:rPr>
                                <w:t>and</w:t>
                              </w:r>
                              <w:r>
                                <w:rPr>
                                  <w:spacing w:val="-4"/>
                                  <w:sz w:val="26"/>
                                </w:rPr>
                                <w:t xml:space="preserve"> </w:t>
                              </w:r>
                              <w:r>
                                <w:rPr>
                                  <w:sz w:val="26"/>
                                </w:rPr>
                                <w:t>connect according to the topology.</w:t>
                              </w:r>
                            </w:p>
                            <w:p>
                              <w:pPr>
                                <w:numPr>
                                  <w:ilvl w:val="0"/>
                                  <w:numId w:val="3"/>
                                </w:numPr>
                                <w:tabs>
                                  <w:tab w:val="left" w:pos="794"/>
                                </w:tabs>
                                <w:spacing w:before="0" w:line="299" w:lineRule="exact"/>
                                <w:ind w:left="794" w:right="0" w:hanging="356"/>
                                <w:jc w:val="left"/>
                                <w:rPr>
                                  <w:sz w:val="26"/>
                                </w:rPr>
                              </w:pPr>
                              <w:r>
                                <w:rPr>
                                  <w:sz w:val="26"/>
                                </w:rPr>
                                <w:t>Set</w:t>
                              </w:r>
                              <w:r>
                                <w:rPr>
                                  <w:spacing w:val="-7"/>
                                  <w:sz w:val="26"/>
                                </w:rPr>
                                <w:t xml:space="preserve"> </w:t>
                              </w:r>
                              <w:r>
                                <w:rPr>
                                  <w:sz w:val="26"/>
                                </w:rPr>
                                <w:t>the</w:t>
                              </w:r>
                              <w:r>
                                <w:rPr>
                                  <w:spacing w:val="-7"/>
                                  <w:sz w:val="26"/>
                                </w:rPr>
                                <w:t xml:space="preserve"> </w:t>
                              </w:r>
                              <w:r>
                                <w:rPr>
                                  <w:sz w:val="26"/>
                                </w:rPr>
                                <w:t>corresponding</w:t>
                              </w:r>
                              <w:r>
                                <w:rPr>
                                  <w:spacing w:val="-6"/>
                                  <w:sz w:val="26"/>
                                </w:rPr>
                                <w:t xml:space="preserve"> </w:t>
                              </w:r>
                              <w:r>
                                <w:rPr>
                                  <w:sz w:val="26"/>
                                </w:rPr>
                                <w:t>hostname</w:t>
                              </w:r>
                              <w:r>
                                <w:rPr>
                                  <w:spacing w:val="-7"/>
                                  <w:sz w:val="26"/>
                                </w:rPr>
                                <w:t xml:space="preserve"> </w:t>
                              </w:r>
                              <w:r>
                                <w:rPr>
                                  <w:sz w:val="26"/>
                                </w:rPr>
                                <w:t>to</w:t>
                              </w:r>
                              <w:r>
                                <w:rPr>
                                  <w:spacing w:val="-6"/>
                                  <w:sz w:val="26"/>
                                </w:rPr>
                                <w:t xml:space="preserve"> </w:t>
                              </w:r>
                              <w:r>
                                <w:rPr>
                                  <w:sz w:val="26"/>
                                </w:rPr>
                                <w:t>all</w:t>
                              </w:r>
                              <w:r>
                                <w:rPr>
                                  <w:spacing w:val="-7"/>
                                  <w:sz w:val="26"/>
                                </w:rPr>
                                <w:t xml:space="preserve"> </w:t>
                              </w:r>
                              <w:r>
                                <w:rPr>
                                  <w:spacing w:val="-2"/>
                                  <w:sz w:val="26"/>
                                </w:rPr>
                                <w:t>devices.</w:t>
                              </w:r>
                            </w:p>
                            <w:p>
                              <w:pPr>
                                <w:numPr>
                                  <w:ilvl w:val="0"/>
                                  <w:numId w:val="3"/>
                                </w:numPr>
                                <w:tabs>
                                  <w:tab w:val="left" w:pos="800"/>
                                </w:tabs>
                                <w:spacing w:before="1" w:line="304" w:lineRule="exact"/>
                                <w:ind w:left="800" w:right="0" w:hanging="359"/>
                                <w:jc w:val="left"/>
                                <w:rPr>
                                  <w:b/>
                                  <w:i/>
                                  <w:sz w:val="26"/>
                                </w:rPr>
                              </w:pPr>
                              <w:r>
                                <w:rPr>
                                  <w:sz w:val="26"/>
                                </w:rPr>
                                <w:t>Set</w:t>
                              </w:r>
                              <w:r>
                                <w:rPr>
                                  <w:spacing w:val="-7"/>
                                  <w:sz w:val="26"/>
                                </w:rPr>
                                <w:t xml:space="preserve"> </w:t>
                              </w:r>
                              <w:r>
                                <w:rPr>
                                  <w:sz w:val="26"/>
                                </w:rPr>
                                <w:t>Banner</w:t>
                              </w:r>
                              <w:r>
                                <w:rPr>
                                  <w:spacing w:val="-7"/>
                                  <w:sz w:val="26"/>
                                </w:rPr>
                                <w:t xml:space="preserve"> </w:t>
                              </w:r>
                              <w:r>
                                <w:rPr>
                                  <w:sz w:val="26"/>
                                </w:rPr>
                                <w:t>Motd</w:t>
                              </w:r>
                              <w:r>
                                <w:rPr>
                                  <w:spacing w:val="-7"/>
                                  <w:sz w:val="26"/>
                                </w:rPr>
                                <w:t xml:space="preserve"> </w:t>
                              </w:r>
                              <w:r>
                                <w:rPr>
                                  <w:sz w:val="26"/>
                                </w:rPr>
                                <w:t>as</w:t>
                              </w:r>
                              <w:r>
                                <w:rPr>
                                  <w:spacing w:val="-7"/>
                                  <w:sz w:val="26"/>
                                </w:rPr>
                                <w:t xml:space="preserve"> </w:t>
                              </w:r>
                              <w:r>
                                <w:rPr>
                                  <w:b/>
                                  <w:i/>
                                  <w:sz w:val="26"/>
                                </w:rPr>
                                <w:t>“Warning:</w:t>
                              </w:r>
                              <w:r>
                                <w:rPr>
                                  <w:b/>
                                  <w:i/>
                                  <w:spacing w:val="-7"/>
                                  <w:sz w:val="26"/>
                                </w:rPr>
                                <w:t xml:space="preserve"> </w:t>
                              </w:r>
                              <w:r>
                                <w:rPr>
                                  <w:b/>
                                  <w:i/>
                                  <w:sz w:val="26"/>
                                </w:rPr>
                                <w:t>Authorized</w:t>
                              </w:r>
                              <w:r>
                                <w:rPr>
                                  <w:b/>
                                  <w:i/>
                                  <w:spacing w:val="-6"/>
                                  <w:sz w:val="26"/>
                                </w:rPr>
                                <w:t xml:space="preserve"> </w:t>
                              </w:r>
                              <w:r>
                                <w:rPr>
                                  <w:b/>
                                  <w:i/>
                                  <w:sz w:val="26"/>
                                </w:rPr>
                                <w:t>Access</w:t>
                              </w:r>
                              <w:r>
                                <w:rPr>
                                  <w:b/>
                                  <w:i/>
                                  <w:spacing w:val="-7"/>
                                  <w:sz w:val="26"/>
                                </w:rPr>
                                <w:t xml:space="preserve"> </w:t>
                              </w:r>
                              <w:r>
                                <w:rPr>
                                  <w:b/>
                                  <w:i/>
                                  <w:sz w:val="26"/>
                                </w:rPr>
                                <w:t>Only</w:t>
                              </w:r>
                              <w:r>
                                <w:rPr>
                                  <w:b/>
                                  <w:i/>
                                  <w:spacing w:val="-7"/>
                                  <w:sz w:val="26"/>
                                </w:rPr>
                                <w:t xml:space="preserve"> </w:t>
                              </w:r>
                              <w:r>
                                <w:rPr>
                                  <w:b/>
                                  <w:i/>
                                  <w:sz w:val="26"/>
                                </w:rPr>
                                <w:t>to</w:t>
                              </w:r>
                              <w:r>
                                <w:rPr>
                                  <w:b/>
                                  <w:i/>
                                  <w:spacing w:val="-7"/>
                                  <w:sz w:val="26"/>
                                </w:rPr>
                                <w:t xml:space="preserve"> </w:t>
                              </w:r>
                              <w:r>
                                <w:rPr>
                                  <w:b/>
                                  <w:i/>
                                  <w:spacing w:val="-2"/>
                                  <w:sz w:val="26"/>
                                </w:rPr>
                                <w:t>&lt;StudentID&gt;”</w:t>
                              </w:r>
                            </w:p>
                            <w:p>
                              <w:pPr>
                                <w:spacing w:before="0" w:line="304" w:lineRule="exact"/>
                                <w:ind w:left="801" w:right="0" w:firstLine="0"/>
                                <w:jc w:val="left"/>
                                <w:rPr>
                                  <w:sz w:val="26"/>
                                </w:rPr>
                              </w:pPr>
                              <w:r>
                                <w:rPr>
                                  <w:sz w:val="26"/>
                                </w:rPr>
                                <w:t>(&lt;StudentId&gt;</w:t>
                              </w:r>
                              <w:r>
                                <w:rPr>
                                  <w:spacing w:val="-6"/>
                                  <w:sz w:val="26"/>
                                </w:rPr>
                                <w:t xml:space="preserve"> </w:t>
                              </w:r>
                              <w:r>
                                <w:rPr>
                                  <w:sz w:val="26"/>
                                </w:rPr>
                                <w:t>is</w:t>
                              </w:r>
                              <w:r>
                                <w:rPr>
                                  <w:spacing w:val="-6"/>
                                  <w:sz w:val="26"/>
                                </w:rPr>
                                <w:t xml:space="preserve"> </w:t>
                              </w:r>
                              <w:r>
                                <w:rPr>
                                  <w:sz w:val="26"/>
                                </w:rPr>
                                <w:t>your</w:t>
                              </w:r>
                              <w:r>
                                <w:rPr>
                                  <w:spacing w:val="-5"/>
                                  <w:sz w:val="26"/>
                                </w:rPr>
                                <w:t xml:space="preserve"> </w:t>
                              </w:r>
                              <w:r>
                                <w:rPr>
                                  <w:sz w:val="26"/>
                                </w:rPr>
                                <w:t>student</w:t>
                              </w:r>
                              <w:r>
                                <w:rPr>
                                  <w:spacing w:val="-6"/>
                                  <w:sz w:val="26"/>
                                </w:rPr>
                                <w:t xml:space="preserve"> </w:t>
                              </w:r>
                              <w:r>
                                <w:rPr>
                                  <w:sz w:val="26"/>
                                </w:rPr>
                                <w:t>ID)</w:t>
                              </w:r>
                              <w:r>
                                <w:rPr>
                                  <w:spacing w:val="-5"/>
                                  <w:sz w:val="26"/>
                                </w:rPr>
                                <w:t xml:space="preserve"> </w:t>
                              </w:r>
                              <w:r>
                                <w:rPr>
                                  <w:sz w:val="26"/>
                                </w:rPr>
                                <w:t>to</w:t>
                              </w:r>
                              <w:r>
                                <w:rPr>
                                  <w:spacing w:val="-6"/>
                                  <w:sz w:val="26"/>
                                </w:rPr>
                                <w:t xml:space="preserve"> </w:t>
                              </w:r>
                              <w:r>
                                <w:rPr>
                                  <w:sz w:val="26"/>
                                </w:rPr>
                                <w:t>all</w:t>
                              </w:r>
                              <w:r>
                                <w:rPr>
                                  <w:spacing w:val="-5"/>
                                  <w:sz w:val="26"/>
                                </w:rPr>
                                <w:t xml:space="preserve"> </w:t>
                              </w:r>
                              <w:r>
                                <w:rPr>
                                  <w:spacing w:val="-2"/>
                                  <w:sz w:val="26"/>
                                </w:rPr>
                                <w:t>routes.</w:t>
                              </w:r>
                            </w:p>
                            <w:p>
                              <w:pPr>
                                <w:numPr>
                                  <w:ilvl w:val="0"/>
                                  <w:numId w:val="3"/>
                                </w:numPr>
                                <w:tabs>
                                  <w:tab w:val="left" w:pos="801"/>
                                </w:tabs>
                                <w:spacing w:before="5" w:line="237" w:lineRule="auto"/>
                                <w:ind w:left="801" w:right="403" w:hanging="360"/>
                                <w:jc w:val="left"/>
                                <w:rPr>
                                  <w:sz w:val="26"/>
                                </w:rPr>
                              </w:pPr>
                              <w:r>
                                <w:rPr>
                                  <w:sz w:val="26"/>
                                </w:rPr>
                                <w:t>On</w:t>
                              </w:r>
                              <w:r>
                                <w:rPr>
                                  <w:spacing w:val="-4"/>
                                  <w:sz w:val="26"/>
                                </w:rPr>
                                <w:t xml:space="preserve"> </w:t>
                              </w:r>
                              <w:r>
                                <w:rPr>
                                  <w:sz w:val="26"/>
                                </w:rPr>
                                <w:t>each</w:t>
                              </w:r>
                              <w:r>
                                <w:rPr>
                                  <w:spacing w:val="-4"/>
                                  <w:sz w:val="26"/>
                                </w:rPr>
                                <w:t xml:space="preserve"> </w:t>
                              </w:r>
                              <w:r>
                                <w:rPr>
                                  <w:sz w:val="26"/>
                                </w:rPr>
                                <w:t>router,</w:t>
                              </w:r>
                              <w:r>
                                <w:rPr>
                                  <w:spacing w:val="-4"/>
                                  <w:sz w:val="26"/>
                                </w:rPr>
                                <w:t xml:space="preserve"> </w:t>
                              </w:r>
                              <w:r>
                                <w:rPr>
                                  <w:sz w:val="26"/>
                                </w:rPr>
                                <w:t>set</w:t>
                              </w:r>
                              <w:r>
                                <w:rPr>
                                  <w:spacing w:val="-4"/>
                                  <w:sz w:val="26"/>
                                </w:rPr>
                                <w:t xml:space="preserve"> </w:t>
                              </w:r>
                              <w:r>
                                <w:rPr>
                                  <w:sz w:val="26"/>
                                </w:rPr>
                                <w:t>the</w:t>
                              </w:r>
                              <w:r>
                                <w:rPr>
                                  <w:spacing w:val="-4"/>
                                  <w:sz w:val="26"/>
                                </w:rPr>
                                <w:t xml:space="preserve"> </w:t>
                              </w:r>
                              <w:r>
                                <w:rPr>
                                  <w:sz w:val="26"/>
                                </w:rPr>
                                <w:t>password</w:t>
                              </w:r>
                              <w:r>
                                <w:rPr>
                                  <w:spacing w:val="-4"/>
                                  <w:sz w:val="26"/>
                                </w:rPr>
                                <w:t xml:space="preserve"> </w:t>
                              </w:r>
                              <w:r>
                                <w:rPr>
                                  <w:b/>
                                  <w:i/>
                                  <w:color w:val="FF0000"/>
                                  <w:sz w:val="26"/>
                                </w:rPr>
                                <w:t>uitcisco</w:t>
                              </w:r>
                              <w:r>
                                <w:rPr>
                                  <w:b/>
                                  <w:i/>
                                  <w:color w:val="FF0000"/>
                                  <w:spacing w:val="-4"/>
                                  <w:sz w:val="26"/>
                                </w:rPr>
                                <w:t xml:space="preserve"> </w:t>
                              </w:r>
                              <w:r>
                                <w:rPr>
                                  <w:sz w:val="26"/>
                                </w:rPr>
                                <w:t>for</w:t>
                              </w:r>
                              <w:r>
                                <w:rPr>
                                  <w:spacing w:val="-4"/>
                                  <w:sz w:val="26"/>
                                </w:rPr>
                                <w:t xml:space="preserve"> </w:t>
                              </w:r>
                              <w:r>
                                <w:rPr>
                                  <w:sz w:val="26"/>
                                </w:rPr>
                                <w:t>the</w:t>
                              </w:r>
                              <w:r>
                                <w:rPr>
                                  <w:spacing w:val="-4"/>
                                  <w:sz w:val="26"/>
                                </w:rPr>
                                <w:t xml:space="preserve"> </w:t>
                              </w:r>
                              <w:r>
                                <w:rPr>
                                  <w:sz w:val="26"/>
                                </w:rPr>
                                <w:t>privileged</w:t>
                              </w:r>
                              <w:r>
                                <w:rPr>
                                  <w:spacing w:val="-4"/>
                                  <w:sz w:val="26"/>
                                </w:rPr>
                                <w:t xml:space="preserve"> </w:t>
                              </w:r>
                              <w:r>
                                <w:rPr>
                                  <w:sz w:val="26"/>
                                </w:rPr>
                                <w:t>mode,</w:t>
                              </w:r>
                              <w:r>
                                <w:rPr>
                                  <w:spacing w:val="-4"/>
                                  <w:sz w:val="26"/>
                                </w:rPr>
                                <w:t xml:space="preserve"> </w:t>
                              </w:r>
                              <w:r>
                                <w:rPr>
                                  <w:sz w:val="26"/>
                                </w:rPr>
                                <w:t>the</w:t>
                              </w:r>
                              <w:r>
                                <w:rPr>
                                  <w:spacing w:val="-4"/>
                                  <w:sz w:val="26"/>
                                </w:rPr>
                                <w:t xml:space="preserve"> </w:t>
                              </w:r>
                              <w:r>
                                <w:rPr>
                                  <w:sz w:val="26"/>
                                </w:rPr>
                                <w:t>user EXEC mode.</w:t>
                              </w:r>
                            </w:p>
                            <w:p>
                              <w:pPr>
                                <w:spacing w:before="4" w:line="304" w:lineRule="exact"/>
                                <w:ind w:left="801" w:right="0" w:firstLine="0"/>
                                <w:jc w:val="left"/>
                                <w:rPr>
                                  <w:sz w:val="26"/>
                                </w:rPr>
                              </w:pPr>
                              <w:r>
                                <w:rPr>
                                  <w:sz w:val="26"/>
                                </w:rPr>
                                <w:t>You</w:t>
                              </w:r>
                              <w:r>
                                <w:rPr>
                                  <w:spacing w:val="-7"/>
                                  <w:sz w:val="26"/>
                                </w:rPr>
                                <w:t xml:space="preserve"> </w:t>
                              </w:r>
                              <w:r>
                                <w:rPr>
                                  <w:sz w:val="26"/>
                                </w:rPr>
                                <w:t>should</w:t>
                              </w:r>
                              <w:r>
                                <w:rPr>
                                  <w:spacing w:val="-7"/>
                                  <w:sz w:val="26"/>
                                </w:rPr>
                                <w:t xml:space="preserve"> </w:t>
                              </w:r>
                              <w:r>
                                <w:rPr>
                                  <w:sz w:val="26"/>
                                </w:rPr>
                                <w:t>encrypt</w:t>
                              </w:r>
                              <w:r>
                                <w:rPr>
                                  <w:spacing w:val="-6"/>
                                  <w:sz w:val="26"/>
                                </w:rPr>
                                <w:t xml:space="preserve"> </w:t>
                              </w:r>
                              <w:r>
                                <w:rPr>
                                  <w:sz w:val="26"/>
                                </w:rPr>
                                <w:t>password</w:t>
                              </w:r>
                              <w:r>
                                <w:rPr>
                                  <w:spacing w:val="-7"/>
                                  <w:sz w:val="26"/>
                                </w:rPr>
                                <w:t xml:space="preserve"> </w:t>
                              </w:r>
                              <w:r>
                                <w:rPr>
                                  <w:sz w:val="26"/>
                                </w:rPr>
                                <w:t>to</w:t>
                              </w:r>
                              <w:r>
                                <w:rPr>
                                  <w:spacing w:val="-7"/>
                                  <w:sz w:val="26"/>
                                </w:rPr>
                                <w:t xml:space="preserve"> </w:t>
                              </w:r>
                              <w:r>
                                <w:rPr>
                                  <w:sz w:val="26"/>
                                </w:rPr>
                                <w:t>enhance</w:t>
                              </w:r>
                              <w:r>
                                <w:rPr>
                                  <w:spacing w:val="-6"/>
                                  <w:sz w:val="26"/>
                                </w:rPr>
                                <w:t xml:space="preserve"> </w:t>
                              </w:r>
                              <w:r>
                                <w:rPr>
                                  <w:sz w:val="26"/>
                                </w:rPr>
                                <w:t>the</w:t>
                              </w:r>
                              <w:r>
                                <w:rPr>
                                  <w:spacing w:val="-7"/>
                                  <w:sz w:val="26"/>
                                </w:rPr>
                                <w:t xml:space="preserve"> </w:t>
                              </w:r>
                              <w:r>
                                <w:rPr>
                                  <w:spacing w:val="-2"/>
                                  <w:sz w:val="26"/>
                                </w:rPr>
                                <w:t>security.</w:t>
                              </w:r>
                            </w:p>
                            <w:p>
                              <w:pPr>
                                <w:numPr>
                                  <w:ilvl w:val="0"/>
                                  <w:numId w:val="3"/>
                                </w:numPr>
                                <w:tabs>
                                  <w:tab w:val="left" w:pos="800"/>
                                </w:tabs>
                                <w:spacing w:before="0" w:line="304" w:lineRule="exact"/>
                                <w:ind w:left="800" w:right="0" w:hanging="359"/>
                                <w:jc w:val="left"/>
                                <w:rPr>
                                  <w:sz w:val="26"/>
                                </w:rPr>
                              </w:pPr>
                              <w:r>
                                <w:rPr>
                                  <w:sz w:val="26"/>
                                </w:rPr>
                                <w:t>Assign</w:t>
                              </w:r>
                              <w:r>
                                <w:rPr>
                                  <w:spacing w:val="-6"/>
                                  <w:sz w:val="26"/>
                                </w:rPr>
                                <w:t xml:space="preserve"> </w:t>
                              </w:r>
                              <w:r>
                                <w:rPr>
                                  <w:sz w:val="26"/>
                                </w:rPr>
                                <w:t>IP</w:t>
                              </w:r>
                              <w:r>
                                <w:rPr>
                                  <w:spacing w:val="-6"/>
                                  <w:sz w:val="26"/>
                                </w:rPr>
                                <w:t xml:space="preserve"> </w:t>
                              </w:r>
                              <w:r>
                                <w:rPr>
                                  <w:sz w:val="26"/>
                                </w:rPr>
                                <w:t>address</w:t>
                              </w:r>
                              <w:r>
                                <w:rPr>
                                  <w:spacing w:val="-7"/>
                                  <w:sz w:val="26"/>
                                </w:rPr>
                                <w:t xml:space="preserve"> </w:t>
                              </w:r>
                              <w:r>
                                <w:rPr>
                                  <w:sz w:val="26"/>
                                </w:rPr>
                                <w:t>to</w:t>
                              </w:r>
                              <w:r>
                                <w:rPr>
                                  <w:spacing w:val="-6"/>
                                  <w:sz w:val="26"/>
                                </w:rPr>
                                <w:t xml:space="preserve"> </w:t>
                              </w:r>
                              <w:r>
                                <w:rPr>
                                  <w:sz w:val="26"/>
                                </w:rPr>
                                <w:t>all</w:t>
                              </w:r>
                              <w:r>
                                <w:rPr>
                                  <w:spacing w:val="-6"/>
                                  <w:sz w:val="26"/>
                                </w:rPr>
                                <w:t xml:space="preserve"> </w:t>
                              </w:r>
                              <w:r>
                                <w:rPr>
                                  <w:sz w:val="26"/>
                                </w:rPr>
                                <w:t>necessary</w:t>
                              </w:r>
                              <w:r>
                                <w:rPr>
                                  <w:spacing w:val="-6"/>
                                  <w:sz w:val="26"/>
                                </w:rPr>
                                <w:t xml:space="preserve"> </w:t>
                              </w:r>
                              <w:r>
                                <w:rPr>
                                  <w:sz w:val="26"/>
                                </w:rPr>
                                <w:t>interfaces</w:t>
                              </w:r>
                              <w:r>
                                <w:rPr>
                                  <w:spacing w:val="-6"/>
                                  <w:sz w:val="26"/>
                                </w:rPr>
                                <w:t xml:space="preserve"> </w:t>
                              </w:r>
                              <w:r>
                                <w:rPr>
                                  <w:sz w:val="26"/>
                                </w:rPr>
                                <w:t>of</w:t>
                              </w:r>
                              <w:r>
                                <w:rPr>
                                  <w:spacing w:val="-6"/>
                                  <w:sz w:val="26"/>
                                </w:rPr>
                                <w:t xml:space="preserve"> </w:t>
                              </w:r>
                              <w:r>
                                <w:rPr>
                                  <w:sz w:val="26"/>
                                </w:rPr>
                                <w:t>routers</w:t>
                              </w:r>
                              <w:r>
                                <w:rPr>
                                  <w:spacing w:val="-6"/>
                                  <w:sz w:val="26"/>
                                </w:rPr>
                                <w:t xml:space="preserve"> </w:t>
                              </w:r>
                              <w:r>
                                <w:rPr>
                                  <w:sz w:val="26"/>
                                </w:rPr>
                                <w:t>and</w:t>
                              </w:r>
                              <w:r>
                                <w:rPr>
                                  <w:spacing w:val="-6"/>
                                  <w:sz w:val="26"/>
                                </w:rPr>
                                <w:t xml:space="preserve"> </w:t>
                              </w:r>
                              <w:r>
                                <w:rPr>
                                  <w:spacing w:val="-4"/>
                                  <w:sz w:val="26"/>
                                </w:rPr>
                                <w:t>PCs.</w:t>
                              </w:r>
                            </w:p>
                            <w:p>
                              <w:pPr>
                                <w:numPr>
                                  <w:ilvl w:val="0"/>
                                  <w:numId w:val="3"/>
                                </w:numPr>
                                <w:tabs>
                                  <w:tab w:val="left" w:pos="800"/>
                                </w:tabs>
                                <w:spacing w:before="2" w:line="304" w:lineRule="exact"/>
                                <w:ind w:left="800" w:right="0" w:hanging="359"/>
                                <w:jc w:val="left"/>
                                <w:rPr>
                                  <w:sz w:val="26"/>
                                </w:rPr>
                              </w:pPr>
                              <w:r>
                                <w:rPr>
                                  <w:sz w:val="26"/>
                                </w:rPr>
                                <w:t>Allow</w:t>
                              </w:r>
                              <w:r>
                                <w:rPr>
                                  <w:spacing w:val="-6"/>
                                  <w:sz w:val="26"/>
                                </w:rPr>
                                <w:t xml:space="preserve"> </w:t>
                              </w:r>
                              <w:r>
                                <w:rPr>
                                  <w:sz w:val="26"/>
                                </w:rPr>
                                <w:t>users</w:t>
                              </w:r>
                              <w:r>
                                <w:rPr>
                                  <w:spacing w:val="-6"/>
                                  <w:sz w:val="26"/>
                                </w:rPr>
                                <w:t xml:space="preserve"> </w:t>
                              </w:r>
                              <w:r>
                                <w:rPr>
                                  <w:sz w:val="26"/>
                                </w:rPr>
                                <w:t>to</w:t>
                              </w:r>
                              <w:r>
                                <w:rPr>
                                  <w:spacing w:val="-6"/>
                                  <w:sz w:val="26"/>
                                </w:rPr>
                                <w:t xml:space="preserve"> </w:t>
                              </w:r>
                              <w:r>
                                <w:rPr>
                                  <w:sz w:val="26"/>
                                </w:rPr>
                                <w:t>configure</w:t>
                              </w:r>
                              <w:r>
                                <w:rPr>
                                  <w:spacing w:val="-5"/>
                                  <w:sz w:val="26"/>
                                </w:rPr>
                                <w:t xml:space="preserve"> </w:t>
                              </w:r>
                              <w:r>
                                <w:rPr>
                                  <w:sz w:val="26"/>
                                </w:rPr>
                                <w:t>via</w:t>
                              </w:r>
                              <w:r>
                                <w:rPr>
                                  <w:spacing w:val="-6"/>
                                  <w:sz w:val="26"/>
                                </w:rPr>
                                <w:t xml:space="preserve"> </w:t>
                              </w:r>
                              <w:r>
                                <w:rPr>
                                  <w:sz w:val="26"/>
                                </w:rPr>
                                <w:t>telnet</w:t>
                              </w:r>
                              <w:r>
                                <w:rPr>
                                  <w:spacing w:val="-6"/>
                                  <w:sz w:val="26"/>
                                </w:rPr>
                                <w:t xml:space="preserve"> </w:t>
                              </w:r>
                              <w:r>
                                <w:rPr>
                                  <w:sz w:val="26"/>
                                </w:rPr>
                                <w:t>all</w:t>
                              </w:r>
                              <w:r>
                                <w:rPr>
                                  <w:spacing w:val="-6"/>
                                  <w:sz w:val="26"/>
                                </w:rPr>
                                <w:t xml:space="preserve"> </w:t>
                              </w:r>
                              <w:r>
                                <w:rPr>
                                  <w:sz w:val="26"/>
                                </w:rPr>
                                <w:t>routers</w:t>
                              </w:r>
                              <w:r>
                                <w:rPr>
                                  <w:spacing w:val="-5"/>
                                  <w:sz w:val="26"/>
                                </w:rPr>
                                <w:t xml:space="preserve"> </w:t>
                              </w:r>
                              <w:r>
                                <w:rPr>
                                  <w:spacing w:val="-2"/>
                                  <w:sz w:val="26"/>
                                </w:rPr>
                                <w:t>remotely.</w:t>
                              </w:r>
                            </w:p>
                            <w:p>
                              <w:pPr>
                                <w:numPr>
                                  <w:ilvl w:val="0"/>
                                  <w:numId w:val="3"/>
                                </w:numPr>
                                <w:tabs>
                                  <w:tab w:val="left" w:pos="801"/>
                                </w:tabs>
                                <w:spacing w:before="0" w:line="242" w:lineRule="auto"/>
                                <w:ind w:left="801" w:right="273" w:hanging="360"/>
                                <w:jc w:val="left"/>
                                <w:rPr>
                                  <w:sz w:val="26"/>
                                </w:rPr>
                              </w:pPr>
                              <w:r>
                                <w:rPr>
                                  <w:b/>
                                  <w:i/>
                                  <w:sz w:val="26"/>
                                </w:rPr>
                                <w:t>(Advanced)</w:t>
                              </w:r>
                              <w:r>
                                <w:rPr>
                                  <w:b/>
                                  <w:i/>
                                  <w:spacing w:val="-4"/>
                                  <w:sz w:val="26"/>
                                </w:rPr>
                                <w:t xml:space="preserve"> </w:t>
                              </w:r>
                              <w:r>
                                <w:rPr>
                                  <w:sz w:val="26"/>
                                </w:rPr>
                                <w:t>Apply</w:t>
                              </w:r>
                              <w:r>
                                <w:rPr>
                                  <w:spacing w:val="-4"/>
                                  <w:sz w:val="26"/>
                                </w:rPr>
                                <w:t xml:space="preserve"> </w:t>
                              </w:r>
                              <w:r>
                                <w:rPr>
                                  <w:sz w:val="26"/>
                                </w:rPr>
                                <w:t>the</w:t>
                              </w:r>
                              <w:r>
                                <w:rPr>
                                  <w:spacing w:val="-4"/>
                                  <w:sz w:val="26"/>
                                </w:rPr>
                                <w:t xml:space="preserve"> </w:t>
                              </w:r>
                              <w:r>
                                <w:rPr>
                                  <w:sz w:val="26"/>
                                </w:rPr>
                                <w:t>static</w:t>
                              </w:r>
                              <w:r>
                                <w:rPr>
                                  <w:spacing w:val="-4"/>
                                  <w:sz w:val="26"/>
                                </w:rPr>
                                <w:t xml:space="preserve"> </w:t>
                              </w:r>
                              <w:r>
                                <w:rPr>
                                  <w:sz w:val="26"/>
                                </w:rPr>
                                <w:t>routing</w:t>
                              </w:r>
                              <w:r>
                                <w:rPr>
                                  <w:spacing w:val="-4"/>
                                  <w:sz w:val="26"/>
                                </w:rPr>
                                <w:t xml:space="preserve"> </w:t>
                              </w:r>
                              <w:r>
                                <w:rPr>
                                  <w:sz w:val="26"/>
                                </w:rPr>
                                <w:t>technique</w:t>
                              </w:r>
                              <w:r>
                                <w:rPr>
                                  <w:spacing w:val="-4"/>
                                  <w:sz w:val="26"/>
                                </w:rPr>
                                <w:t xml:space="preserve"> </w:t>
                              </w:r>
                              <w:r>
                                <w:rPr>
                                  <w:sz w:val="26"/>
                                </w:rPr>
                                <w:t>to</w:t>
                              </w:r>
                              <w:r>
                                <w:rPr>
                                  <w:spacing w:val="-4"/>
                                  <w:sz w:val="26"/>
                                </w:rPr>
                                <w:t xml:space="preserve"> </w:t>
                              </w:r>
                              <w:r>
                                <w:rPr>
                                  <w:sz w:val="26"/>
                                </w:rPr>
                                <w:t>suitable</w:t>
                              </w:r>
                              <w:r>
                                <w:rPr>
                                  <w:spacing w:val="-4"/>
                                  <w:sz w:val="26"/>
                                </w:rPr>
                                <w:t xml:space="preserve"> </w:t>
                              </w:r>
                              <w:r>
                                <w:rPr>
                                  <w:sz w:val="26"/>
                                </w:rPr>
                                <w:t>devices</w:t>
                              </w:r>
                              <w:r>
                                <w:rPr>
                                  <w:spacing w:val="-5"/>
                                  <w:sz w:val="26"/>
                                </w:rPr>
                                <w:t xml:space="preserve"> </w:t>
                              </w:r>
                              <w:r>
                                <w:rPr>
                                  <w:sz w:val="26"/>
                                </w:rPr>
                                <w:t>so</w:t>
                              </w:r>
                              <w:r>
                                <w:rPr>
                                  <w:spacing w:val="-4"/>
                                  <w:sz w:val="26"/>
                                </w:rPr>
                                <w:t xml:space="preserve"> </w:t>
                              </w:r>
                              <w:r>
                                <w:rPr>
                                  <w:sz w:val="26"/>
                                </w:rPr>
                                <w:t>that</w:t>
                              </w:r>
                              <w:r>
                                <w:rPr>
                                  <w:spacing w:val="-4"/>
                                  <w:sz w:val="26"/>
                                </w:rPr>
                                <w:t xml:space="preserve"> </w:t>
                              </w:r>
                              <w:r>
                                <w:rPr>
                                  <w:sz w:val="26"/>
                                </w:rPr>
                                <w:t>all PCs can communicate with each other.</w:t>
                              </w:r>
                            </w:p>
                            <w:p>
                              <w:pPr>
                                <w:spacing w:before="274" w:line="237" w:lineRule="auto"/>
                                <w:ind w:left="81" w:right="0" w:firstLine="0"/>
                                <w:jc w:val="left"/>
                                <w:rPr>
                                  <w:i/>
                                  <w:sz w:val="26"/>
                                </w:rPr>
                              </w:pPr>
                              <w:r>
                                <w:rPr>
                                  <w:i/>
                                  <w:color w:val="212120"/>
                                  <w:sz w:val="26"/>
                                </w:rPr>
                                <w:t>You</w:t>
                              </w:r>
                              <w:r>
                                <w:rPr>
                                  <w:i/>
                                  <w:color w:val="212120"/>
                                  <w:spacing w:val="-5"/>
                                  <w:sz w:val="26"/>
                                </w:rPr>
                                <w:t xml:space="preserve"> </w:t>
                              </w:r>
                              <w:r>
                                <w:rPr>
                                  <w:i/>
                                  <w:color w:val="212120"/>
                                  <w:sz w:val="26"/>
                                </w:rPr>
                                <w:t>should</w:t>
                              </w:r>
                              <w:r>
                                <w:rPr>
                                  <w:i/>
                                  <w:color w:val="212120"/>
                                  <w:spacing w:val="-5"/>
                                  <w:sz w:val="26"/>
                                </w:rPr>
                                <w:t xml:space="preserve"> </w:t>
                              </w:r>
                              <w:r>
                                <w:rPr>
                                  <w:i/>
                                  <w:color w:val="212120"/>
                                  <w:sz w:val="26"/>
                                </w:rPr>
                                <w:t>frequently</w:t>
                              </w:r>
                              <w:r>
                                <w:rPr>
                                  <w:i/>
                                  <w:color w:val="212120"/>
                                  <w:spacing w:val="-5"/>
                                  <w:sz w:val="26"/>
                                </w:rPr>
                                <w:t xml:space="preserve"> </w:t>
                              </w:r>
                              <w:r>
                                <w:rPr>
                                  <w:i/>
                                  <w:color w:val="212120"/>
                                  <w:sz w:val="26"/>
                                </w:rPr>
                                <w:t>copy</w:t>
                              </w:r>
                              <w:r>
                                <w:rPr>
                                  <w:i/>
                                  <w:color w:val="212120"/>
                                  <w:spacing w:val="-5"/>
                                  <w:sz w:val="26"/>
                                </w:rPr>
                                <w:t xml:space="preserve"> </w:t>
                              </w:r>
                              <w:r>
                                <w:rPr>
                                  <w:i/>
                                  <w:color w:val="212120"/>
                                  <w:sz w:val="26"/>
                                </w:rPr>
                                <w:t>the</w:t>
                              </w:r>
                              <w:r>
                                <w:rPr>
                                  <w:i/>
                                  <w:color w:val="212120"/>
                                  <w:spacing w:val="-5"/>
                                  <w:sz w:val="26"/>
                                </w:rPr>
                                <w:t xml:space="preserve"> </w:t>
                              </w:r>
                              <w:r>
                                <w:rPr>
                                  <w:i/>
                                  <w:color w:val="212120"/>
                                  <w:sz w:val="26"/>
                                </w:rPr>
                                <w:t>Running-configuration</w:t>
                              </w:r>
                              <w:r>
                                <w:rPr>
                                  <w:i/>
                                  <w:color w:val="212120"/>
                                  <w:spacing w:val="-5"/>
                                  <w:sz w:val="26"/>
                                </w:rPr>
                                <w:t xml:space="preserve"> </w:t>
                              </w:r>
                              <w:r>
                                <w:rPr>
                                  <w:i/>
                                  <w:color w:val="212120"/>
                                  <w:sz w:val="26"/>
                                </w:rPr>
                                <w:t>to</w:t>
                              </w:r>
                              <w:r>
                                <w:rPr>
                                  <w:i/>
                                  <w:color w:val="212120"/>
                                  <w:spacing w:val="-5"/>
                                  <w:sz w:val="26"/>
                                </w:rPr>
                                <w:t xml:space="preserve"> </w:t>
                              </w:r>
                              <w:r>
                                <w:rPr>
                                  <w:i/>
                                  <w:color w:val="212120"/>
                                  <w:sz w:val="26"/>
                                </w:rPr>
                                <w:t>the</w:t>
                              </w:r>
                              <w:r>
                                <w:rPr>
                                  <w:i/>
                                  <w:color w:val="212120"/>
                                  <w:spacing w:val="-5"/>
                                  <w:sz w:val="26"/>
                                </w:rPr>
                                <w:t xml:space="preserve"> </w:t>
                              </w:r>
                              <w:r>
                                <w:rPr>
                                  <w:i/>
                                  <w:color w:val="212120"/>
                                  <w:sz w:val="26"/>
                                </w:rPr>
                                <w:t>Startup-configuration</w:t>
                              </w:r>
                              <w:r>
                                <w:rPr>
                                  <w:i/>
                                  <w:color w:val="212120"/>
                                  <w:spacing w:val="-5"/>
                                  <w:sz w:val="26"/>
                                </w:rPr>
                                <w:t xml:space="preserve"> </w:t>
                              </w:r>
                              <w:r>
                                <w:rPr>
                                  <w:i/>
                                  <w:color w:val="212120"/>
                                  <w:sz w:val="26"/>
                                </w:rPr>
                                <w:t>to avoid losing configuration when the device unexpectedly reboots.</w:t>
                              </w:r>
                            </w:p>
                          </w:txbxContent>
                        </wps:txbx>
                        <wps:bodyPr wrap="square" lIns="0" tIns="0" rIns="0" bIns="0" rtlCol="0">
                          <a:noAutofit/>
                        </wps:bodyPr>
                      </wps:wsp>
                    </wpg:wgp>
                  </a:graphicData>
                </a:graphic>
              </wp:inline>
            </w:drawing>
          </mc:Choice>
          <mc:Fallback>
            <w:pict>
              <v:group id="_x0000_s1026" o:spid="_x0000_s1026" o:spt="203" style="height:264pt;width:477.15pt;" coordsize="6059805,3352800" o:gfxdata="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AAAAAZHJzL1BLAQIUABQAAAAIAIdO4kCCRY+x1wAAAAUBAAAPAAAA&#10;AAAAAAEAIAAAACIAAABkcnMvZG93bnJldi54bWxQSwECFAAUAAAACACHTuJARjnsffoCAABxCgAA&#10;DgAAAAAAAAABACAAAAAmAQAAZHJzL2Uyb0RvYy54bWxQSwUGAAAAAAYABgBZAQAAkgYAAAAA&#10;">
                <o:lock v:ext="edit" aspectratio="f"/>
                <v:shape id="Graphic 29" o:spid="_x0000_s1026" o:spt="100" style="position:absolute;left:39623;top:0;height:3352800;width:6019800;" fillcolor="#E1F5FE" filled="t" stroked="f" coordsize="6019800,3352800" o:gfxdata="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SE62/&#10;AAAA2wAAAA8AAAAAAAAAAQAgAAAAIgAAAGRycy9kb3ducmV2LnhtbFBLAQIUABQAAAAIAIdO4kAz&#10;LwWeOwAAADkAAAAQAAAAAAAAAAEAIAAAAA4BAABkcnMvc2hhcGV4bWwueG1sUEsFBgAAAAAGAAYA&#10;WwEAALgDAAAAAA==&#10;" path="m6019800,0l0,0,0,3352800,6019800,3352800,6019800,0xe">
                  <v:fill on="t" focussize="0,0"/>
                  <v:stroke on="f"/>
                  <v:imagedata o:title=""/>
                  <o:lock v:ext="edit" aspectratio="f"/>
                  <v:textbox inset="0mm,0mm,0mm,0mm"/>
                </v:shape>
                <v:shape id="Graphic 30" o:spid="_x0000_s1026" o:spt="100" style="position:absolute;left:0;top:0;height:3352800;width:36830;" fillcolor="#0D47A1" filled="t" stroked="f" coordsize="36830,3352800" o:gfxdata="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Hoi7sAAADb&#10;AAAADwAAAAAAAAABACAAAAAiAAAAZHJzL2Rvd25yZXYueG1sUEsBAhQAFAAAAAgAh07iQDMvBZ47&#10;AAAAOQAAABAAAAAAAAAAAQAgAAAACgEAAGRycy9zaGFwZXhtbC54bWxQSwUGAAAAAAYABgBbAQAA&#10;tAMAAAAA&#10;" path="m36575,0l0,0,0,3352800,36575,3352800,36575,0xe">
                  <v:fill on="t" focussize="0,0"/>
                  <v:stroke on="f"/>
                  <v:imagedata o:title=""/>
                  <o:lock v:ext="edit" aspectratio="f"/>
                  <v:textbox inset="0mm,0mm,0mm,0mm"/>
                </v:shape>
                <v:shape id="Textbox 31" o:spid="_x0000_s1026" o:spt="202" type="#_x0000_t202" style="position:absolute;left:36576;top:0;height:3352800;width:6022975;" filled="f" stroked="f" coordsize="21600,21600" o:gfxdata="UEsDBAoAAAAAAIdO4kAAAAAAAAAAAAAAAAAEAAAAZHJzL1BLAwQUAAAACACHTuJALvMIQ70AAADb&#10;AAAADwAAAGRycy9kb3ducmV2LnhtbEWPQWsCMRSE7wX/Q3hCbzXZF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8whD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199" w:line="304" w:lineRule="exact"/>
                          <w:ind w:left="81" w:right="0" w:firstLine="0"/>
                          <w:jc w:val="left"/>
                          <w:rPr>
                            <w:b/>
                            <w:sz w:val="26"/>
                          </w:rPr>
                        </w:pPr>
                        <w:r>
                          <w:rPr>
                            <w:b/>
                            <w:spacing w:val="-2"/>
                            <w:sz w:val="26"/>
                          </w:rPr>
                          <w:t>Requirements:</w:t>
                        </w:r>
                      </w:p>
                      <w:p>
                        <w:pPr>
                          <w:numPr>
                            <w:ilvl w:val="0"/>
                            <w:numId w:val="3"/>
                          </w:numPr>
                          <w:tabs>
                            <w:tab w:val="left" w:pos="795"/>
                          </w:tabs>
                          <w:spacing w:before="0" w:line="242" w:lineRule="auto"/>
                          <w:ind w:left="795" w:right="695" w:hanging="357"/>
                          <w:jc w:val="left"/>
                          <w:rPr>
                            <w:sz w:val="26"/>
                          </w:rPr>
                        </w:pPr>
                        <w:r>
                          <w:rPr>
                            <w:sz w:val="26"/>
                          </w:rPr>
                          <w:t>Identify</w:t>
                        </w:r>
                        <w:r>
                          <w:rPr>
                            <w:spacing w:val="-4"/>
                            <w:sz w:val="26"/>
                          </w:rPr>
                          <w:t xml:space="preserve"> </w:t>
                        </w:r>
                        <w:r>
                          <w:rPr>
                            <w:sz w:val="26"/>
                          </w:rPr>
                          <w:t>the</w:t>
                        </w:r>
                        <w:r>
                          <w:rPr>
                            <w:spacing w:val="-4"/>
                            <w:sz w:val="26"/>
                          </w:rPr>
                          <w:t xml:space="preserve"> </w:t>
                        </w:r>
                        <w:r>
                          <w:rPr>
                            <w:sz w:val="26"/>
                          </w:rPr>
                          <w:t>network</w:t>
                        </w:r>
                        <w:r>
                          <w:rPr>
                            <w:spacing w:val="-4"/>
                            <w:sz w:val="26"/>
                          </w:rPr>
                          <w:t xml:space="preserve"> </w:t>
                        </w:r>
                        <w:r>
                          <w:rPr>
                            <w:sz w:val="26"/>
                          </w:rPr>
                          <w:t>devices</w:t>
                        </w:r>
                        <w:r>
                          <w:rPr>
                            <w:spacing w:val="-4"/>
                            <w:sz w:val="26"/>
                          </w:rPr>
                          <w:t xml:space="preserve"> </w:t>
                        </w:r>
                        <w:r>
                          <w:rPr>
                            <w:sz w:val="26"/>
                          </w:rPr>
                          <w:t>and</w:t>
                        </w:r>
                        <w:r>
                          <w:rPr>
                            <w:spacing w:val="-4"/>
                            <w:sz w:val="26"/>
                          </w:rPr>
                          <w:t xml:space="preserve"> </w:t>
                        </w:r>
                        <w:r>
                          <w:rPr>
                            <w:sz w:val="26"/>
                          </w:rPr>
                          <w:t>network</w:t>
                        </w:r>
                        <w:r>
                          <w:rPr>
                            <w:spacing w:val="-4"/>
                            <w:sz w:val="26"/>
                          </w:rPr>
                          <w:t xml:space="preserve"> </w:t>
                        </w:r>
                        <w:r>
                          <w:rPr>
                            <w:sz w:val="26"/>
                          </w:rPr>
                          <w:t>cables</w:t>
                        </w:r>
                        <w:r>
                          <w:rPr>
                            <w:spacing w:val="-4"/>
                            <w:sz w:val="26"/>
                          </w:rPr>
                          <w:t xml:space="preserve"> </w:t>
                        </w:r>
                        <w:r>
                          <w:rPr>
                            <w:sz w:val="26"/>
                          </w:rPr>
                          <w:t>to</w:t>
                        </w:r>
                        <w:r>
                          <w:rPr>
                            <w:spacing w:val="-4"/>
                            <w:sz w:val="26"/>
                          </w:rPr>
                          <w:t xml:space="preserve"> </w:t>
                        </w:r>
                        <w:r>
                          <w:rPr>
                            <w:sz w:val="26"/>
                          </w:rPr>
                          <w:t>be</w:t>
                        </w:r>
                        <w:r>
                          <w:rPr>
                            <w:spacing w:val="-4"/>
                            <w:sz w:val="26"/>
                          </w:rPr>
                          <w:t xml:space="preserve"> </w:t>
                        </w:r>
                        <w:r>
                          <w:rPr>
                            <w:sz w:val="26"/>
                          </w:rPr>
                          <w:t>used</w:t>
                        </w:r>
                        <w:r>
                          <w:rPr>
                            <w:spacing w:val="-4"/>
                            <w:sz w:val="26"/>
                          </w:rPr>
                          <w:t xml:space="preserve"> </w:t>
                        </w:r>
                        <w:r>
                          <w:rPr>
                            <w:sz w:val="26"/>
                          </w:rPr>
                          <w:t>and</w:t>
                        </w:r>
                        <w:r>
                          <w:rPr>
                            <w:spacing w:val="-4"/>
                            <w:sz w:val="26"/>
                          </w:rPr>
                          <w:t xml:space="preserve"> </w:t>
                        </w:r>
                        <w:r>
                          <w:rPr>
                            <w:sz w:val="26"/>
                          </w:rPr>
                          <w:t>connect according to the topology.</w:t>
                        </w:r>
                      </w:p>
                      <w:p>
                        <w:pPr>
                          <w:numPr>
                            <w:ilvl w:val="0"/>
                            <w:numId w:val="3"/>
                          </w:numPr>
                          <w:tabs>
                            <w:tab w:val="left" w:pos="794"/>
                          </w:tabs>
                          <w:spacing w:before="0" w:line="299" w:lineRule="exact"/>
                          <w:ind w:left="794" w:right="0" w:hanging="356"/>
                          <w:jc w:val="left"/>
                          <w:rPr>
                            <w:sz w:val="26"/>
                          </w:rPr>
                        </w:pPr>
                        <w:r>
                          <w:rPr>
                            <w:sz w:val="26"/>
                          </w:rPr>
                          <w:t>Set</w:t>
                        </w:r>
                        <w:r>
                          <w:rPr>
                            <w:spacing w:val="-7"/>
                            <w:sz w:val="26"/>
                          </w:rPr>
                          <w:t xml:space="preserve"> </w:t>
                        </w:r>
                        <w:r>
                          <w:rPr>
                            <w:sz w:val="26"/>
                          </w:rPr>
                          <w:t>the</w:t>
                        </w:r>
                        <w:r>
                          <w:rPr>
                            <w:spacing w:val="-7"/>
                            <w:sz w:val="26"/>
                          </w:rPr>
                          <w:t xml:space="preserve"> </w:t>
                        </w:r>
                        <w:r>
                          <w:rPr>
                            <w:sz w:val="26"/>
                          </w:rPr>
                          <w:t>corresponding</w:t>
                        </w:r>
                        <w:r>
                          <w:rPr>
                            <w:spacing w:val="-6"/>
                            <w:sz w:val="26"/>
                          </w:rPr>
                          <w:t xml:space="preserve"> </w:t>
                        </w:r>
                        <w:r>
                          <w:rPr>
                            <w:sz w:val="26"/>
                          </w:rPr>
                          <w:t>hostname</w:t>
                        </w:r>
                        <w:r>
                          <w:rPr>
                            <w:spacing w:val="-7"/>
                            <w:sz w:val="26"/>
                          </w:rPr>
                          <w:t xml:space="preserve"> </w:t>
                        </w:r>
                        <w:r>
                          <w:rPr>
                            <w:sz w:val="26"/>
                          </w:rPr>
                          <w:t>to</w:t>
                        </w:r>
                        <w:r>
                          <w:rPr>
                            <w:spacing w:val="-6"/>
                            <w:sz w:val="26"/>
                          </w:rPr>
                          <w:t xml:space="preserve"> </w:t>
                        </w:r>
                        <w:r>
                          <w:rPr>
                            <w:sz w:val="26"/>
                          </w:rPr>
                          <w:t>all</w:t>
                        </w:r>
                        <w:r>
                          <w:rPr>
                            <w:spacing w:val="-7"/>
                            <w:sz w:val="26"/>
                          </w:rPr>
                          <w:t xml:space="preserve"> </w:t>
                        </w:r>
                        <w:r>
                          <w:rPr>
                            <w:spacing w:val="-2"/>
                            <w:sz w:val="26"/>
                          </w:rPr>
                          <w:t>devices.</w:t>
                        </w:r>
                      </w:p>
                      <w:p>
                        <w:pPr>
                          <w:numPr>
                            <w:ilvl w:val="0"/>
                            <w:numId w:val="3"/>
                          </w:numPr>
                          <w:tabs>
                            <w:tab w:val="left" w:pos="800"/>
                          </w:tabs>
                          <w:spacing w:before="1" w:line="304" w:lineRule="exact"/>
                          <w:ind w:left="800" w:right="0" w:hanging="359"/>
                          <w:jc w:val="left"/>
                          <w:rPr>
                            <w:b/>
                            <w:i/>
                            <w:sz w:val="26"/>
                          </w:rPr>
                        </w:pPr>
                        <w:r>
                          <w:rPr>
                            <w:sz w:val="26"/>
                          </w:rPr>
                          <w:t>Set</w:t>
                        </w:r>
                        <w:r>
                          <w:rPr>
                            <w:spacing w:val="-7"/>
                            <w:sz w:val="26"/>
                          </w:rPr>
                          <w:t xml:space="preserve"> </w:t>
                        </w:r>
                        <w:r>
                          <w:rPr>
                            <w:sz w:val="26"/>
                          </w:rPr>
                          <w:t>Banner</w:t>
                        </w:r>
                        <w:r>
                          <w:rPr>
                            <w:spacing w:val="-7"/>
                            <w:sz w:val="26"/>
                          </w:rPr>
                          <w:t xml:space="preserve"> </w:t>
                        </w:r>
                        <w:r>
                          <w:rPr>
                            <w:sz w:val="26"/>
                          </w:rPr>
                          <w:t>Motd</w:t>
                        </w:r>
                        <w:r>
                          <w:rPr>
                            <w:spacing w:val="-7"/>
                            <w:sz w:val="26"/>
                          </w:rPr>
                          <w:t xml:space="preserve"> </w:t>
                        </w:r>
                        <w:r>
                          <w:rPr>
                            <w:sz w:val="26"/>
                          </w:rPr>
                          <w:t>as</w:t>
                        </w:r>
                        <w:r>
                          <w:rPr>
                            <w:spacing w:val="-7"/>
                            <w:sz w:val="26"/>
                          </w:rPr>
                          <w:t xml:space="preserve"> </w:t>
                        </w:r>
                        <w:r>
                          <w:rPr>
                            <w:b/>
                            <w:i/>
                            <w:sz w:val="26"/>
                          </w:rPr>
                          <w:t>“Warning:</w:t>
                        </w:r>
                        <w:r>
                          <w:rPr>
                            <w:b/>
                            <w:i/>
                            <w:spacing w:val="-7"/>
                            <w:sz w:val="26"/>
                          </w:rPr>
                          <w:t xml:space="preserve"> </w:t>
                        </w:r>
                        <w:r>
                          <w:rPr>
                            <w:b/>
                            <w:i/>
                            <w:sz w:val="26"/>
                          </w:rPr>
                          <w:t>Authorized</w:t>
                        </w:r>
                        <w:r>
                          <w:rPr>
                            <w:b/>
                            <w:i/>
                            <w:spacing w:val="-6"/>
                            <w:sz w:val="26"/>
                          </w:rPr>
                          <w:t xml:space="preserve"> </w:t>
                        </w:r>
                        <w:r>
                          <w:rPr>
                            <w:b/>
                            <w:i/>
                            <w:sz w:val="26"/>
                          </w:rPr>
                          <w:t>Access</w:t>
                        </w:r>
                        <w:r>
                          <w:rPr>
                            <w:b/>
                            <w:i/>
                            <w:spacing w:val="-7"/>
                            <w:sz w:val="26"/>
                          </w:rPr>
                          <w:t xml:space="preserve"> </w:t>
                        </w:r>
                        <w:r>
                          <w:rPr>
                            <w:b/>
                            <w:i/>
                            <w:sz w:val="26"/>
                          </w:rPr>
                          <w:t>Only</w:t>
                        </w:r>
                        <w:r>
                          <w:rPr>
                            <w:b/>
                            <w:i/>
                            <w:spacing w:val="-7"/>
                            <w:sz w:val="26"/>
                          </w:rPr>
                          <w:t xml:space="preserve"> </w:t>
                        </w:r>
                        <w:r>
                          <w:rPr>
                            <w:b/>
                            <w:i/>
                            <w:sz w:val="26"/>
                          </w:rPr>
                          <w:t>to</w:t>
                        </w:r>
                        <w:r>
                          <w:rPr>
                            <w:b/>
                            <w:i/>
                            <w:spacing w:val="-7"/>
                            <w:sz w:val="26"/>
                          </w:rPr>
                          <w:t xml:space="preserve"> </w:t>
                        </w:r>
                        <w:r>
                          <w:rPr>
                            <w:b/>
                            <w:i/>
                            <w:spacing w:val="-2"/>
                            <w:sz w:val="26"/>
                          </w:rPr>
                          <w:t>&lt;StudentID&gt;”</w:t>
                        </w:r>
                      </w:p>
                      <w:p>
                        <w:pPr>
                          <w:spacing w:before="0" w:line="304" w:lineRule="exact"/>
                          <w:ind w:left="801" w:right="0" w:firstLine="0"/>
                          <w:jc w:val="left"/>
                          <w:rPr>
                            <w:sz w:val="26"/>
                          </w:rPr>
                        </w:pPr>
                        <w:r>
                          <w:rPr>
                            <w:sz w:val="26"/>
                          </w:rPr>
                          <w:t>(&lt;StudentId&gt;</w:t>
                        </w:r>
                        <w:r>
                          <w:rPr>
                            <w:spacing w:val="-6"/>
                            <w:sz w:val="26"/>
                          </w:rPr>
                          <w:t xml:space="preserve"> </w:t>
                        </w:r>
                        <w:r>
                          <w:rPr>
                            <w:sz w:val="26"/>
                          </w:rPr>
                          <w:t>is</w:t>
                        </w:r>
                        <w:r>
                          <w:rPr>
                            <w:spacing w:val="-6"/>
                            <w:sz w:val="26"/>
                          </w:rPr>
                          <w:t xml:space="preserve"> </w:t>
                        </w:r>
                        <w:r>
                          <w:rPr>
                            <w:sz w:val="26"/>
                          </w:rPr>
                          <w:t>your</w:t>
                        </w:r>
                        <w:r>
                          <w:rPr>
                            <w:spacing w:val="-5"/>
                            <w:sz w:val="26"/>
                          </w:rPr>
                          <w:t xml:space="preserve"> </w:t>
                        </w:r>
                        <w:r>
                          <w:rPr>
                            <w:sz w:val="26"/>
                          </w:rPr>
                          <w:t>student</w:t>
                        </w:r>
                        <w:r>
                          <w:rPr>
                            <w:spacing w:val="-6"/>
                            <w:sz w:val="26"/>
                          </w:rPr>
                          <w:t xml:space="preserve"> </w:t>
                        </w:r>
                        <w:r>
                          <w:rPr>
                            <w:sz w:val="26"/>
                          </w:rPr>
                          <w:t>ID)</w:t>
                        </w:r>
                        <w:r>
                          <w:rPr>
                            <w:spacing w:val="-5"/>
                            <w:sz w:val="26"/>
                          </w:rPr>
                          <w:t xml:space="preserve"> </w:t>
                        </w:r>
                        <w:r>
                          <w:rPr>
                            <w:sz w:val="26"/>
                          </w:rPr>
                          <w:t>to</w:t>
                        </w:r>
                        <w:r>
                          <w:rPr>
                            <w:spacing w:val="-6"/>
                            <w:sz w:val="26"/>
                          </w:rPr>
                          <w:t xml:space="preserve"> </w:t>
                        </w:r>
                        <w:r>
                          <w:rPr>
                            <w:sz w:val="26"/>
                          </w:rPr>
                          <w:t>all</w:t>
                        </w:r>
                        <w:r>
                          <w:rPr>
                            <w:spacing w:val="-5"/>
                            <w:sz w:val="26"/>
                          </w:rPr>
                          <w:t xml:space="preserve"> </w:t>
                        </w:r>
                        <w:r>
                          <w:rPr>
                            <w:spacing w:val="-2"/>
                            <w:sz w:val="26"/>
                          </w:rPr>
                          <w:t>routes.</w:t>
                        </w:r>
                      </w:p>
                      <w:p>
                        <w:pPr>
                          <w:numPr>
                            <w:ilvl w:val="0"/>
                            <w:numId w:val="3"/>
                          </w:numPr>
                          <w:tabs>
                            <w:tab w:val="left" w:pos="801"/>
                          </w:tabs>
                          <w:spacing w:before="5" w:line="237" w:lineRule="auto"/>
                          <w:ind w:left="801" w:right="403" w:hanging="360"/>
                          <w:jc w:val="left"/>
                          <w:rPr>
                            <w:sz w:val="26"/>
                          </w:rPr>
                        </w:pPr>
                        <w:r>
                          <w:rPr>
                            <w:sz w:val="26"/>
                          </w:rPr>
                          <w:t>On</w:t>
                        </w:r>
                        <w:r>
                          <w:rPr>
                            <w:spacing w:val="-4"/>
                            <w:sz w:val="26"/>
                          </w:rPr>
                          <w:t xml:space="preserve"> </w:t>
                        </w:r>
                        <w:r>
                          <w:rPr>
                            <w:sz w:val="26"/>
                          </w:rPr>
                          <w:t>each</w:t>
                        </w:r>
                        <w:r>
                          <w:rPr>
                            <w:spacing w:val="-4"/>
                            <w:sz w:val="26"/>
                          </w:rPr>
                          <w:t xml:space="preserve"> </w:t>
                        </w:r>
                        <w:r>
                          <w:rPr>
                            <w:sz w:val="26"/>
                          </w:rPr>
                          <w:t>router,</w:t>
                        </w:r>
                        <w:r>
                          <w:rPr>
                            <w:spacing w:val="-4"/>
                            <w:sz w:val="26"/>
                          </w:rPr>
                          <w:t xml:space="preserve"> </w:t>
                        </w:r>
                        <w:r>
                          <w:rPr>
                            <w:sz w:val="26"/>
                          </w:rPr>
                          <w:t>set</w:t>
                        </w:r>
                        <w:r>
                          <w:rPr>
                            <w:spacing w:val="-4"/>
                            <w:sz w:val="26"/>
                          </w:rPr>
                          <w:t xml:space="preserve"> </w:t>
                        </w:r>
                        <w:r>
                          <w:rPr>
                            <w:sz w:val="26"/>
                          </w:rPr>
                          <w:t>the</w:t>
                        </w:r>
                        <w:r>
                          <w:rPr>
                            <w:spacing w:val="-4"/>
                            <w:sz w:val="26"/>
                          </w:rPr>
                          <w:t xml:space="preserve"> </w:t>
                        </w:r>
                        <w:r>
                          <w:rPr>
                            <w:sz w:val="26"/>
                          </w:rPr>
                          <w:t>password</w:t>
                        </w:r>
                        <w:r>
                          <w:rPr>
                            <w:spacing w:val="-4"/>
                            <w:sz w:val="26"/>
                          </w:rPr>
                          <w:t xml:space="preserve"> </w:t>
                        </w:r>
                        <w:r>
                          <w:rPr>
                            <w:b/>
                            <w:i/>
                            <w:color w:val="FF0000"/>
                            <w:sz w:val="26"/>
                          </w:rPr>
                          <w:t>uitcisco</w:t>
                        </w:r>
                        <w:r>
                          <w:rPr>
                            <w:b/>
                            <w:i/>
                            <w:color w:val="FF0000"/>
                            <w:spacing w:val="-4"/>
                            <w:sz w:val="26"/>
                          </w:rPr>
                          <w:t xml:space="preserve"> </w:t>
                        </w:r>
                        <w:r>
                          <w:rPr>
                            <w:sz w:val="26"/>
                          </w:rPr>
                          <w:t>for</w:t>
                        </w:r>
                        <w:r>
                          <w:rPr>
                            <w:spacing w:val="-4"/>
                            <w:sz w:val="26"/>
                          </w:rPr>
                          <w:t xml:space="preserve"> </w:t>
                        </w:r>
                        <w:r>
                          <w:rPr>
                            <w:sz w:val="26"/>
                          </w:rPr>
                          <w:t>the</w:t>
                        </w:r>
                        <w:r>
                          <w:rPr>
                            <w:spacing w:val="-4"/>
                            <w:sz w:val="26"/>
                          </w:rPr>
                          <w:t xml:space="preserve"> </w:t>
                        </w:r>
                        <w:r>
                          <w:rPr>
                            <w:sz w:val="26"/>
                          </w:rPr>
                          <w:t>privileged</w:t>
                        </w:r>
                        <w:r>
                          <w:rPr>
                            <w:spacing w:val="-4"/>
                            <w:sz w:val="26"/>
                          </w:rPr>
                          <w:t xml:space="preserve"> </w:t>
                        </w:r>
                        <w:r>
                          <w:rPr>
                            <w:sz w:val="26"/>
                          </w:rPr>
                          <w:t>mode,</w:t>
                        </w:r>
                        <w:r>
                          <w:rPr>
                            <w:spacing w:val="-4"/>
                            <w:sz w:val="26"/>
                          </w:rPr>
                          <w:t xml:space="preserve"> </w:t>
                        </w:r>
                        <w:r>
                          <w:rPr>
                            <w:sz w:val="26"/>
                          </w:rPr>
                          <w:t>the</w:t>
                        </w:r>
                        <w:r>
                          <w:rPr>
                            <w:spacing w:val="-4"/>
                            <w:sz w:val="26"/>
                          </w:rPr>
                          <w:t xml:space="preserve"> </w:t>
                        </w:r>
                        <w:r>
                          <w:rPr>
                            <w:sz w:val="26"/>
                          </w:rPr>
                          <w:t>user EXEC mode.</w:t>
                        </w:r>
                      </w:p>
                      <w:p>
                        <w:pPr>
                          <w:spacing w:before="4" w:line="304" w:lineRule="exact"/>
                          <w:ind w:left="801" w:right="0" w:firstLine="0"/>
                          <w:jc w:val="left"/>
                          <w:rPr>
                            <w:sz w:val="26"/>
                          </w:rPr>
                        </w:pPr>
                        <w:r>
                          <w:rPr>
                            <w:sz w:val="26"/>
                          </w:rPr>
                          <w:t>You</w:t>
                        </w:r>
                        <w:r>
                          <w:rPr>
                            <w:spacing w:val="-7"/>
                            <w:sz w:val="26"/>
                          </w:rPr>
                          <w:t xml:space="preserve"> </w:t>
                        </w:r>
                        <w:r>
                          <w:rPr>
                            <w:sz w:val="26"/>
                          </w:rPr>
                          <w:t>should</w:t>
                        </w:r>
                        <w:r>
                          <w:rPr>
                            <w:spacing w:val="-7"/>
                            <w:sz w:val="26"/>
                          </w:rPr>
                          <w:t xml:space="preserve"> </w:t>
                        </w:r>
                        <w:r>
                          <w:rPr>
                            <w:sz w:val="26"/>
                          </w:rPr>
                          <w:t>encrypt</w:t>
                        </w:r>
                        <w:r>
                          <w:rPr>
                            <w:spacing w:val="-6"/>
                            <w:sz w:val="26"/>
                          </w:rPr>
                          <w:t xml:space="preserve"> </w:t>
                        </w:r>
                        <w:r>
                          <w:rPr>
                            <w:sz w:val="26"/>
                          </w:rPr>
                          <w:t>password</w:t>
                        </w:r>
                        <w:r>
                          <w:rPr>
                            <w:spacing w:val="-7"/>
                            <w:sz w:val="26"/>
                          </w:rPr>
                          <w:t xml:space="preserve"> </w:t>
                        </w:r>
                        <w:r>
                          <w:rPr>
                            <w:sz w:val="26"/>
                          </w:rPr>
                          <w:t>to</w:t>
                        </w:r>
                        <w:r>
                          <w:rPr>
                            <w:spacing w:val="-7"/>
                            <w:sz w:val="26"/>
                          </w:rPr>
                          <w:t xml:space="preserve"> </w:t>
                        </w:r>
                        <w:r>
                          <w:rPr>
                            <w:sz w:val="26"/>
                          </w:rPr>
                          <w:t>enhance</w:t>
                        </w:r>
                        <w:r>
                          <w:rPr>
                            <w:spacing w:val="-6"/>
                            <w:sz w:val="26"/>
                          </w:rPr>
                          <w:t xml:space="preserve"> </w:t>
                        </w:r>
                        <w:r>
                          <w:rPr>
                            <w:sz w:val="26"/>
                          </w:rPr>
                          <w:t>the</w:t>
                        </w:r>
                        <w:r>
                          <w:rPr>
                            <w:spacing w:val="-7"/>
                            <w:sz w:val="26"/>
                          </w:rPr>
                          <w:t xml:space="preserve"> </w:t>
                        </w:r>
                        <w:r>
                          <w:rPr>
                            <w:spacing w:val="-2"/>
                            <w:sz w:val="26"/>
                          </w:rPr>
                          <w:t>security.</w:t>
                        </w:r>
                      </w:p>
                      <w:p>
                        <w:pPr>
                          <w:numPr>
                            <w:ilvl w:val="0"/>
                            <w:numId w:val="3"/>
                          </w:numPr>
                          <w:tabs>
                            <w:tab w:val="left" w:pos="800"/>
                          </w:tabs>
                          <w:spacing w:before="0" w:line="304" w:lineRule="exact"/>
                          <w:ind w:left="800" w:right="0" w:hanging="359"/>
                          <w:jc w:val="left"/>
                          <w:rPr>
                            <w:sz w:val="26"/>
                          </w:rPr>
                        </w:pPr>
                        <w:r>
                          <w:rPr>
                            <w:sz w:val="26"/>
                          </w:rPr>
                          <w:t>Assign</w:t>
                        </w:r>
                        <w:r>
                          <w:rPr>
                            <w:spacing w:val="-6"/>
                            <w:sz w:val="26"/>
                          </w:rPr>
                          <w:t xml:space="preserve"> </w:t>
                        </w:r>
                        <w:r>
                          <w:rPr>
                            <w:sz w:val="26"/>
                          </w:rPr>
                          <w:t>IP</w:t>
                        </w:r>
                        <w:r>
                          <w:rPr>
                            <w:spacing w:val="-6"/>
                            <w:sz w:val="26"/>
                          </w:rPr>
                          <w:t xml:space="preserve"> </w:t>
                        </w:r>
                        <w:r>
                          <w:rPr>
                            <w:sz w:val="26"/>
                          </w:rPr>
                          <w:t>address</w:t>
                        </w:r>
                        <w:r>
                          <w:rPr>
                            <w:spacing w:val="-7"/>
                            <w:sz w:val="26"/>
                          </w:rPr>
                          <w:t xml:space="preserve"> </w:t>
                        </w:r>
                        <w:r>
                          <w:rPr>
                            <w:sz w:val="26"/>
                          </w:rPr>
                          <w:t>to</w:t>
                        </w:r>
                        <w:r>
                          <w:rPr>
                            <w:spacing w:val="-6"/>
                            <w:sz w:val="26"/>
                          </w:rPr>
                          <w:t xml:space="preserve"> </w:t>
                        </w:r>
                        <w:r>
                          <w:rPr>
                            <w:sz w:val="26"/>
                          </w:rPr>
                          <w:t>all</w:t>
                        </w:r>
                        <w:r>
                          <w:rPr>
                            <w:spacing w:val="-6"/>
                            <w:sz w:val="26"/>
                          </w:rPr>
                          <w:t xml:space="preserve"> </w:t>
                        </w:r>
                        <w:r>
                          <w:rPr>
                            <w:sz w:val="26"/>
                          </w:rPr>
                          <w:t>necessary</w:t>
                        </w:r>
                        <w:r>
                          <w:rPr>
                            <w:spacing w:val="-6"/>
                            <w:sz w:val="26"/>
                          </w:rPr>
                          <w:t xml:space="preserve"> </w:t>
                        </w:r>
                        <w:r>
                          <w:rPr>
                            <w:sz w:val="26"/>
                          </w:rPr>
                          <w:t>interfaces</w:t>
                        </w:r>
                        <w:r>
                          <w:rPr>
                            <w:spacing w:val="-6"/>
                            <w:sz w:val="26"/>
                          </w:rPr>
                          <w:t xml:space="preserve"> </w:t>
                        </w:r>
                        <w:r>
                          <w:rPr>
                            <w:sz w:val="26"/>
                          </w:rPr>
                          <w:t>of</w:t>
                        </w:r>
                        <w:r>
                          <w:rPr>
                            <w:spacing w:val="-6"/>
                            <w:sz w:val="26"/>
                          </w:rPr>
                          <w:t xml:space="preserve"> </w:t>
                        </w:r>
                        <w:r>
                          <w:rPr>
                            <w:sz w:val="26"/>
                          </w:rPr>
                          <w:t>routers</w:t>
                        </w:r>
                        <w:r>
                          <w:rPr>
                            <w:spacing w:val="-6"/>
                            <w:sz w:val="26"/>
                          </w:rPr>
                          <w:t xml:space="preserve"> </w:t>
                        </w:r>
                        <w:r>
                          <w:rPr>
                            <w:sz w:val="26"/>
                          </w:rPr>
                          <w:t>and</w:t>
                        </w:r>
                        <w:r>
                          <w:rPr>
                            <w:spacing w:val="-6"/>
                            <w:sz w:val="26"/>
                          </w:rPr>
                          <w:t xml:space="preserve"> </w:t>
                        </w:r>
                        <w:r>
                          <w:rPr>
                            <w:spacing w:val="-4"/>
                            <w:sz w:val="26"/>
                          </w:rPr>
                          <w:t>PCs.</w:t>
                        </w:r>
                      </w:p>
                      <w:p>
                        <w:pPr>
                          <w:numPr>
                            <w:ilvl w:val="0"/>
                            <w:numId w:val="3"/>
                          </w:numPr>
                          <w:tabs>
                            <w:tab w:val="left" w:pos="800"/>
                          </w:tabs>
                          <w:spacing w:before="2" w:line="304" w:lineRule="exact"/>
                          <w:ind w:left="800" w:right="0" w:hanging="359"/>
                          <w:jc w:val="left"/>
                          <w:rPr>
                            <w:sz w:val="26"/>
                          </w:rPr>
                        </w:pPr>
                        <w:r>
                          <w:rPr>
                            <w:sz w:val="26"/>
                          </w:rPr>
                          <w:t>Allow</w:t>
                        </w:r>
                        <w:r>
                          <w:rPr>
                            <w:spacing w:val="-6"/>
                            <w:sz w:val="26"/>
                          </w:rPr>
                          <w:t xml:space="preserve"> </w:t>
                        </w:r>
                        <w:r>
                          <w:rPr>
                            <w:sz w:val="26"/>
                          </w:rPr>
                          <w:t>users</w:t>
                        </w:r>
                        <w:r>
                          <w:rPr>
                            <w:spacing w:val="-6"/>
                            <w:sz w:val="26"/>
                          </w:rPr>
                          <w:t xml:space="preserve"> </w:t>
                        </w:r>
                        <w:r>
                          <w:rPr>
                            <w:sz w:val="26"/>
                          </w:rPr>
                          <w:t>to</w:t>
                        </w:r>
                        <w:r>
                          <w:rPr>
                            <w:spacing w:val="-6"/>
                            <w:sz w:val="26"/>
                          </w:rPr>
                          <w:t xml:space="preserve"> </w:t>
                        </w:r>
                        <w:r>
                          <w:rPr>
                            <w:sz w:val="26"/>
                          </w:rPr>
                          <w:t>configure</w:t>
                        </w:r>
                        <w:r>
                          <w:rPr>
                            <w:spacing w:val="-5"/>
                            <w:sz w:val="26"/>
                          </w:rPr>
                          <w:t xml:space="preserve"> </w:t>
                        </w:r>
                        <w:r>
                          <w:rPr>
                            <w:sz w:val="26"/>
                          </w:rPr>
                          <w:t>via</w:t>
                        </w:r>
                        <w:r>
                          <w:rPr>
                            <w:spacing w:val="-6"/>
                            <w:sz w:val="26"/>
                          </w:rPr>
                          <w:t xml:space="preserve"> </w:t>
                        </w:r>
                        <w:r>
                          <w:rPr>
                            <w:sz w:val="26"/>
                          </w:rPr>
                          <w:t>telnet</w:t>
                        </w:r>
                        <w:r>
                          <w:rPr>
                            <w:spacing w:val="-6"/>
                            <w:sz w:val="26"/>
                          </w:rPr>
                          <w:t xml:space="preserve"> </w:t>
                        </w:r>
                        <w:r>
                          <w:rPr>
                            <w:sz w:val="26"/>
                          </w:rPr>
                          <w:t>all</w:t>
                        </w:r>
                        <w:r>
                          <w:rPr>
                            <w:spacing w:val="-6"/>
                            <w:sz w:val="26"/>
                          </w:rPr>
                          <w:t xml:space="preserve"> </w:t>
                        </w:r>
                        <w:r>
                          <w:rPr>
                            <w:sz w:val="26"/>
                          </w:rPr>
                          <w:t>routers</w:t>
                        </w:r>
                        <w:r>
                          <w:rPr>
                            <w:spacing w:val="-5"/>
                            <w:sz w:val="26"/>
                          </w:rPr>
                          <w:t xml:space="preserve"> </w:t>
                        </w:r>
                        <w:r>
                          <w:rPr>
                            <w:spacing w:val="-2"/>
                            <w:sz w:val="26"/>
                          </w:rPr>
                          <w:t>remotely.</w:t>
                        </w:r>
                      </w:p>
                      <w:p>
                        <w:pPr>
                          <w:numPr>
                            <w:ilvl w:val="0"/>
                            <w:numId w:val="3"/>
                          </w:numPr>
                          <w:tabs>
                            <w:tab w:val="left" w:pos="801"/>
                          </w:tabs>
                          <w:spacing w:before="0" w:line="242" w:lineRule="auto"/>
                          <w:ind w:left="801" w:right="273" w:hanging="360"/>
                          <w:jc w:val="left"/>
                          <w:rPr>
                            <w:sz w:val="26"/>
                          </w:rPr>
                        </w:pPr>
                        <w:r>
                          <w:rPr>
                            <w:b/>
                            <w:i/>
                            <w:sz w:val="26"/>
                          </w:rPr>
                          <w:t>(Advanced)</w:t>
                        </w:r>
                        <w:r>
                          <w:rPr>
                            <w:b/>
                            <w:i/>
                            <w:spacing w:val="-4"/>
                            <w:sz w:val="26"/>
                          </w:rPr>
                          <w:t xml:space="preserve"> </w:t>
                        </w:r>
                        <w:r>
                          <w:rPr>
                            <w:sz w:val="26"/>
                          </w:rPr>
                          <w:t>Apply</w:t>
                        </w:r>
                        <w:r>
                          <w:rPr>
                            <w:spacing w:val="-4"/>
                            <w:sz w:val="26"/>
                          </w:rPr>
                          <w:t xml:space="preserve"> </w:t>
                        </w:r>
                        <w:r>
                          <w:rPr>
                            <w:sz w:val="26"/>
                          </w:rPr>
                          <w:t>the</w:t>
                        </w:r>
                        <w:r>
                          <w:rPr>
                            <w:spacing w:val="-4"/>
                            <w:sz w:val="26"/>
                          </w:rPr>
                          <w:t xml:space="preserve"> </w:t>
                        </w:r>
                        <w:r>
                          <w:rPr>
                            <w:sz w:val="26"/>
                          </w:rPr>
                          <w:t>static</w:t>
                        </w:r>
                        <w:r>
                          <w:rPr>
                            <w:spacing w:val="-4"/>
                            <w:sz w:val="26"/>
                          </w:rPr>
                          <w:t xml:space="preserve"> </w:t>
                        </w:r>
                        <w:r>
                          <w:rPr>
                            <w:sz w:val="26"/>
                          </w:rPr>
                          <w:t>routing</w:t>
                        </w:r>
                        <w:r>
                          <w:rPr>
                            <w:spacing w:val="-4"/>
                            <w:sz w:val="26"/>
                          </w:rPr>
                          <w:t xml:space="preserve"> </w:t>
                        </w:r>
                        <w:r>
                          <w:rPr>
                            <w:sz w:val="26"/>
                          </w:rPr>
                          <w:t>technique</w:t>
                        </w:r>
                        <w:r>
                          <w:rPr>
                            <w:spacing w:val="-4"/>
                            <w:sz w:val="26"/>
                          </w:rPr>
                          <w:t xml:space="preserve"> </w:t>
                        </w:r>
                        <w:r>
                          <w:rPr>
                            <w:sz w:val="26"/>
                          </w:rPr>
                          <w:t>to</w:t>
                        </w:r>
                        <w:r>
                          <w:rPr>
                            <w:spacing w:val="-4"/>
                            <w:sz w:val="26"/>
                          </w:rPr>
                          <w:t xml:space="preserve"> </w:t>
                        </w:r>
                        <w:r>
                          <w:rPr>
                            <w:sz w:val="26"/>
                          </w:rPr>
                          <w:t>suitable</w:t>
                        </w:r>
                        <w:r>
                          <w:rPr>
                            <w:spacing w:val="-4"/>
                            <w:sz w:val="26"/>
                          </w:rPr>
                          <w:t xml:space="preserve"> </w:t>
                        </w:r>
                        <w:r>
                          <w:rPr>
                            <w:sz w:val="26"/>
                          </w:rPr>
                          <w:t>devices</w:t>
                        </w:r>
                        <w:r>
                          <w:rPr>
                            <w:spacing w:val="-5"/>
                            <w:sz w:val="26"/>
                          </w:rPr>
                          <w:t xml:space="preserve"> </w:t>
                        </w:r>
                        <w:r>
                          <w:rPr>
                            <w:sz w:val="26"/>
                          </w:rPr>
                          <w:t>so</w:t>
                        </w:r>
                        <w:r>
                          <w:rPr>
                            <w:spacing w:val="-4"/>
                            <w:sz w:val="26"/>
                          </w:rPr>
                          <w:t xml:space="preserve"> </w:t>
                        </w:r>
                        <w:r>
                          <w:rPr>
                            <w:sz w:val="26"/>
                          </w:rPr>
                          <w:t>that</w:t>
                        </w:r>
                        <w:r>
                          <w:rPr>
                            <w:spacing w:val="-4"/>
                            <w:sz w:val="26"/>
                          </w:rPr>
                          <w:t xml:space="preserve"> </w:t>
                        </w:r>
                        <w:r>
                          <w:rPr>
                            <w:sz w:val="26"/>
                          </w:rPr>
                          <w:t>all PCs can communicate with each other.</w:t>
                        </w:r>
                      </w:p>
                      <w:p>
                        <w:pPr>
                          <w:spacing w:before="274" w:line="237" w:lineRule="auto"/>
                          <w:ind w:left="81" w:right="0" w:firstLine="0"/>
                          <w:jc w:val="left"/>
                          <w:rPr>
                            <w:i/>
                            <w:sz w:val="26"/>
                          </w:rPr>
                        </w:pPr>
                        <w:r>
                          <w:rPr>
                            <w:i/>
                            <w:color w:val="212120"/>
                            <w:sz w:val="26"/>
                          </w:rPr>
                          <w:t>You</w:t>
                        </w:r>
                        <w:r>
                          <w:rPr>
                            <w:i/>
                            <w:color w:val="212120"/>
                            <w:spacing w:val="-5"/>
                            <w:sz w:val="26"/>
                          </w:rPr>
                          <w:t xml:space="preserve"> </w:t>
                        </w:r>
                        <w:r>
                          <w:rPr>
                            <w:i/>
                            <w:color w:val="212120"/>
                            <w:sz w:val="26"/>
                          </w:rPr>
                          <w:t>should</w:t>
                        </w:r>
                        <w:r>
                          <w:rPr>
                            <w:i/>
                            <w:color w:val="212120"/>
                            <w:spacing w:val="-5"/>
                            <w:sz w:val="26"/>
                          </w:rPr>
                          <w:t xml:space="preserve"> </w:t>
                        </w:r>
                        <w:r>
                          <w:rPr>
                            <w:i/>
                            <w:color w:val="212120"/>
                            <w:sz w:val="26"/>
                          </w:rPr>
                          <w:t>frequently</w:t>
                        </w:r>
                        <w:r>
                          <w:rPr>
                            <w:i/>
                            <w:color w:val="212120"/>
                            <w:spacing w:val="-5"/>
                            <w:sz w:val="26"/>
                          </w:rPr>
                          <w:t xml:space="preserve"> </w:t>
                        </w:r>
                        <w:r>
                          <w:rPr>
                            <w:i/>
                            <w:color w:val="212120"/>
                            <w:sz w:val="26"/>
                          </w:rPr>
                          <w:t>copy</w:t>
                        </w:r>
                        <w:r>
                          <w:rPr>
                            <w:i/>
                            <w:color w:val="212120"/>
                            <w:spacing w:val="-5"/>
                            <w:sz w:val="26"/>
                          </w:rPr>
                          <w:t xml:space="preserve"> </w:t>
                        </w:r>
                        <w:r>
                          <w:rPr>
                            <w:i/>
                            <w:color w:val="212120"/>
                            <w:sz w:val="26"/>
                          </w:rPr>
                          <w:t>the</w:t>
                        </w:r>
                        <w:r>
                          <w:rPr>
                            <w:i/>
                            <w:color w:val="212120"/>
                            <w:spacing w:val="-5"/>
                            <w:sz w:val="26"/>
                          </w:rPr>
                          <w:t xml:space="preserve"> </w:t>
                        </w:r>
                        <w:r>
                          <w:rPr>
                            <w:i/>
                            <w:color w:val="212120"/>
                            <w:sz w:val="26"/>
                          </w:rPr>
                          <w:t>Running-configuration</w:t>
                        </w:r>
                        <w:r>
                          <w:rPr>
                            <w:i/>
                            <w:color w:val="212120"/>
                            <w:spacing w:val="-5"/>
                            <w:sz w:val="26"/>
                          </w:rPr>
                          <w:t xml:space="preserve"> </w:t>
                        </w:r>
                        <w:r>
                          <w:rPr>
                            <w:i/>
                            <w:color w:val="212120"/>
                            <w:sz w:val="26"/>
                          </w:rPr>
                          <w:t>to</w:t>
                        </w:r>
                        <w:r>
                          <w:rPr>
                            <w:i/>
                            <w:color w:val="212120"/>
                            <w:spacing w:val="-5"/>
                            <w:sz w:val="26"/>
                          </w:rPr>
                          <w:t xml:space="preserve"> </w:t>
                        </w:r>
                        <w:r>
                          <w:rPr>
                            <w:i/>
                            <w:color w:val="212120"/>
                            <w:sz w:val="26"/>
                          </w:rPr>
                          <w:t>the</w:t>
                        </w:r>
                        <w:r>
                          <w:rPr>
                            <w:i/>
                            <w:color w:val="212120"/>
                            <w:spacing w:val="-5"/>
                            <w:sz w:val="26"/>
                          </w:rPr>
                          <w:t xml:space="preserve"> </w:t>
                        </w:r>
                        <w:r>
                          <w:rPr>
                            <w:i/>
                            <w:color w:val="212120"/>
                            <w:sz w:val="26"/>
                          </w:rPr>
                          <w:t>Startup-configuration</w:t>
                        </w:r>
                        <w:r>
                          <w:rPr>
                            <w:i/>
                            <w:color w:val="212120"/>
                            <w:spacing w:val="-5"/>
                            <w:sz w:val="26"/>
                          </w:rPr>
                          <w:t xml:space="preserve"> </w:t>
                        </w:r>
                        <w:r>
                          <w:rPr>
                            <w:i/>
                            <w:color w:val="212120"/>
                            <w:sz w:val="26"/>
                          </w:rPr>
                          <w:t>to avoid losing configuration when the device unexpectedly reboots.</w:t>
                        </w:r>
                      </w:p>
                    </w:txbxContent>
                  </v:textbox>
                </v:shape>
                <w10:wrap type="none"/>
                <w10:anchorlock/>
              </v:group>
            </w:pict>
          </mc:Fallback>
        </mc:AlternateContent>
      </w:r>
    </w:p>
    <w:p>
      <w:pPr>
        <w:spacing w:after="0"/>
        <w:rPr>
          <w:sz w:val="20"/>
        </w:rPr>
        <w:sectPr>
          <w:pgSz w:w="11910" w:h="16840"/>
          <w:pgMar w:top="580" w:right="540" w:bottom="1160" w:left="0" w:header="286" w:footer="968" w:gutter="0"/>
        </w:sectPr>
      </w:pPr>
    </w:p>
    <w:p>
      <w:pPr>
        <w:pStyle w:val="6"/>
        <w:rPr>
          <w:i/>
          <w:sz w:val="28"/>
        </w:rPr>
      </w:pPr>
    </w:p>
    <w:p>
      <w:pPr>
        <w:pStyle w:val="6"/>
        <w:spacing w:before="20"/>
        <w:rPr>
          <w:i/>
          <w:sz w:val="28"/>
        </w:rPr>
      </w:pPr>
    </w:p>
    <w:p>
      <w:pPr>
        <w:pStyle w:val="3"/>
        <w:numPr>
          <w:ilvl w:val="1"/>
          <w:numId w:val="1"/>
        </w:numPr>
        <w:tabs>
          <w:tab w:val="left" w:pos="1796"/>
        </w:tabs>
        <w:spacing w:before="0" w:after="0" w:line="240" w:lineRule="auto"/>
        <w:ind w:left="1796" w:right="0" w:hanging="356"/>
        <w:jc w:val="left"/>
      </w:pPr>
      <w:r>
        <mc:AlternateContent>
          <mc:Choice Requires="wps">
            <w:drawing>
              <wp:anchor distT="0" distB="0" distL="0" distR="0" simplePos="0" relativeHeight="15733760" behindDoc="0" locked="0" layoutInCell="1" allowOverlap="1">
                <wp:simplePos x="0" y="0"/>
                <wp:positionH relativeFrom="page">
                  <wp:posOffset>6956425</wp:posOffset>
                </wp:positionH>
                <wp:positionV relativeFrom="paragraph">
                  <wp:posOffset>-368300</wp:posOffset>
                </wp:positionV>
                <wp:extent cx="366395" cy="194945"/>
                <wp:effectExtent l="0" t="0" r="0" b="0"/>
                <wp:wrapNone/>
                <wp:docPr id="32" name="Textbox 32"/>
                <wp:cNvGraphicFramePr/>
                <a:graphic xmlns:a="http://schemas.openxmlformats.org/drawingml/2006/main">
                  <a:graphicData uri="http://schemas.microsoft.com/office/word/2010/wordprocessingShape">
                    <wps:wsp>
                      <wps:cNvSpPr txBox="1"/>
                      <wps:spPr>
                        <a:xfrm>
                          <a:off x="0" y="0"/>
                          <a:ext cx="366395" cy="194945"/>
                        </a:xfrm>
                        <a:prstGeom prst="rect">
                          <a:avLst/>
                        </a:prstGeom>
                      </wps:spPr>
                      <wps:txbx>
                        <w:txbxContent>
                          <w:p>
                            <w:pPr>
                              <w:spacing w:before="4"/>
                              <w:ind w:left="20" w:right="0" w:firstLine="0"/>
                              <w:jc w:val="left"/>
                              <w:rPr>
                                <w:rFonts w:ascii="Arial"/>
                                <w:b/>
                                <w:sz w:val="48"/>
                              </w:rPr>
                            </w:pPr>
                            <w:r>
                              <w:rPr>
                                <w:rFonts w:ascii="Arial"/>
                                <w:b/>
                                <w:color w:val="BF8F00"/>
                                <w:spacing w:val="-10"/>
                                <w:sz w:val="48"/>
                              </w:rPr>
                              <w:t>5</w:t>
                            </w:r>
                          </w:p>
                        </w:txbxContent>
                      </wps:txbx>
                      <wps:bodyPr vert="vert270" wrap="square" lIns="0" tIns="0" rIns="0" bIns="0" rtlCol="0">
                        <a:noAutofit/>
                      </wps:bodyPr>
                    </wps:wsp>
                  </a:graphicData>
                </a:graphic>
              </wp:anchor>
            </w:drawing>
          </mc:Choice>
          <mc:Fallback>
            <w:pict>
              <v:shape id="Textbox 32" o:spid="_x0000_s1026" o:spt="202" type="#_x0000_t202" style="position:absolute;left:0pt;margin-left:547.75pt;margin-top:-29pt;height:15.35pt;width:28.85pt;mso-position-horizontal-relative:page;z-index:15733760;mso-width-relative:page;mso-height-relative:page;" filled="f" stroked="f" coordsize="21600,21600" o:gfxdata="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I+Q7odgAAAANAQAADwAAAAAA&#10;AAABACAAAAAiAAAAZHJzL2Rvd25yZXYueG1sUEsBAhQAFAAAAAgAh07iQBuqJnWhAQAANgMAAA4A&#10;AAAAAAAAAQAgAAAAJwEAAGRycy9lMm9Eb2MueG1sUEsFBgAAAAAGAAYAWQEAADoFAAAAAA==&#10;">
                <v:fill on="f" focussize="0,0"/>
                <v:stroke on="f"/>
                <v:imagedata o:title=""/>
                <o:lock v:ext="edit" aspectratio="f"/>
                <v:textbox inset="0mm,0mm,0mm,0mm" style="layout-flow:vertical;mso-layout-flow-alt:bottom-to-top;">
                  <w:txbxContent>
                    <w:p>
                      <w:pPr>
                        <w:spacing w:before="4"/>
                        <w:ind w:left="20" w:right="0" w:firstLine="0"/>
                        <w:jc w:val="left"/>
                        <w:rPr>
                          <w:rFonts w:ascii="Arial"/>
                          <w:b/>
                          <w:sz w:val="48"/>
                        </w:rPr>
                      </w:pPr>
                      <w:r>
                        <w:rPr>
                          <w:rFonts w:ascii="Arial"/>
                          <w:b/>
                          <w:color w:val="BF8F00"/>
                          <w:spacing w:val="-10"/>
                          <w:sz w:val="48"/>
                        </w:rPr>
                        <w:t>5</w:t>
                      </w:r>
                    </w:p>
                  </w:txbxContent>
                </v:textbox>
              </v:shape>
            </w:pict>
          </mc:Fallback>
        </mc:AlternateContent>
      </w:r>
      <w:r>
        <w:rPr>
          <w:color w:val="404040"/>
          <w:w w:val="85"/>
        </w:rPr>
        <w:t>Subnetting</w:t>
      </w:r>
      <w:r>
        <w:rPr>
          <w:color w:val="404040"/>
          <w:spacing w:val="-1"/>
          <w:w w:val="85"/>
        </w:rPr>
        <w:t xml:space="preserve"> </w:t>
      </w:r>
      <w:r>
        <w:rPr>
          <w:color w:val="404040"/>
          <w:w w:val="85"/>
        </w:rPr>
        <w:t>and</w:t>
      </w:r>
      <w:r>
        <w:rPr>
          <w:color w:val="404040"/>
          <w:spacing w:val="-1"/>
          <w:w w:val="85"/>
        </w:rPr>
        <w:t xml:space="preserve"> </w:t>
      </w:r>
      <w:r>
        <w:rPr>
          <w:color w:val="404040"/>
          <w:w w:val="85"/>
        </w:rPr>
        <w:t>static</w:t>
      </w:r>
      <w:r>
        <w:rPr>
          <w:color w:val="404040"/>
          <w:spacing w:val="-2"/>
          <w:w w:val="85"/>
        </w:rPr>
        <w:t xml:space="preserve"> routing</w:t>
      </w:r>
    </w:p>
    <w:p>
      <w:pPr>
        <w:pStyle w:val="6"/>
        <w:spacing w:before="5"/>
        <w:rPr>
          <w:rFonts w:ascii="Trebuchet MS"/>
          <w:b/>
          <w:sz w:val="13"/>
        </w:rPr>
      </w:pPr>
      <w:r>
        <w:drawing>
          <wp:anchor distT="0" distB="0" distL="0" distR="0" simplePos="0" relativeHeight="487590912" behindDoc="1" locked="0" layoutInCell="1" allowOverlap="1">
            <wp:simplePos x="0" y="0"/>
            <wp:positionH relativeFrom="page">
              <wp:posOffset>1537970</wp:posOffset>
            </wp:positionH>
            <wp:positionV relativeFrom="paragraph">
              <wp:posOffset>114300</wp:posOffset>
            </wp:positionV>
            <wp:extent cx="4862195" cy="252349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stretch>
                      <a:fillRect/>
                    </a:stretch>
                  </pic:blipFill>
                  <pic:spPr>
                    <a:xfrm>
                      <a:off x="0" y="0"/>
                      <a:ext cx="4862481" cy="2523744"/>
                    </a:xfrm>
                    <a:prstGeom prst="rect">
                      <a:avLst/>
                    </a:prstGeom>
                  </pic:spPr>
                </pic:pic>
              </a:graphicData>
            </a:graphic>
          </wp:anchor>
        </w:drawing>
      </w:r>
    </w:p>
    <w:p>
      <w:pPr>
        <w:spacing w:before="53"/>
        <w:ind w:left="4342" w:right="0" w:firstLine="0"/>
        <w:jc w:val="left"/>
        <w:rPr>
          <w:i/>
          <w:sz w:val="24"/>
        </w:rPr>
      </w:pPr>
      <w:bookmarkStart w:id="1" w:name="_bookmark1"/>
      <w:bookmarkEnd w:id="1"/>
      <w:r>
        <w:rPr>
          <w:i/>
          <w:color w:val="212120"/>
          <w:sz w:val="24"/>
        </w:rPr>
        <w:t>Figure</w:t>
      </w:r>
      <w:r>
        <w:rPr>
          <w:i/>
          <w:color w:val="212120"/>
          <w:spacing w:val="-1"/>
          <w:sz w:val="24"/>
        </w:rPr>
        <w:t xml:space="preserve"> </w:t>
      </w:r>
      <w:r>
        <w:rPr>
          <w:i/>
          <w:color w:val="212120"/>
          <w:sz w:val="24"/>
        </w:rPr>
        <w:t>2: Network topology</w:t>
      </w:r>
      <w:r>
        <w:rPr>
          <w:i/>
          <w:color w:val="212120"/>
          <w:spacing w:val="-1"/>
          <w:sz w:val="24"/>
        </w:rPr>
        <w:t xml:space="preserve"> </w:t>
      </w:r>
      <w:r>
        <w:rPr>
          <w:i/>
          <w:color w:val="212120"/>
          <w:sz w:val="24"/>
        </w:rPr>
        <w:t xml:space="preserve">for task </w:t>
      </w:r>
      <w:r>
        <w:rPr>
          <w:i/>
          <w:color w:val="212120"/>
          <w:spacing w:val="-10"/>
          <w:sz w:val="24"/>
        </w:rPr>
        <w:t>3</w:t>
      </w:r>
    </w:p>
    <w:p>
      <w:pPr>
        <w:pStyle w:val="6"/>
        <w:spacing w:before="201" w:line="237" w:lineRule="auto"/>
        <w:ind w:left="1440" w:right="387"/>
        <w:jc w:val="both"/>
      </w:pPr>
      <w:r>
        <w:rPr>
          <w:color w:val="212120"/>
        </w:rPr>
        <w:t xml:space="preserve">A company needs to set up the network infrastructure as shown in the </w:t>
      </w:r>
      <w:r>
        <w:fldChar w:fldCharType="begin"/>
      </w:r>
      <w:r>
        <w:instrText xml:space="preserve"> HYPERLINK \l "_bookmark1" </w:instrText>
      </w:r>
      <w:r>
        <w:fldChar w:fldCharType="separate"/>
      </w:r>
      <w:r>
        <w:rPr>
          <w:color w:val="212120"/>
        </w:rPr>
        <w:t>Figure 2.</w:t>
      </w:r>
      <w:r>
        <w:rPr>
          <w:color w:val="212120"/>
        </w:rPr>
        <w:fldChar w:fldCharType="end"/>
      </w:r>
      <w:r>
        <w:rPr>
          <w:color w:val="212120"/>
        </w:rPr>
        <w:t xml:space="preserve"> You need to subneting the network </w:t>
      </w:r>
      <w:r>
        <w:rPr>
          <w:b/>
          <w:color w:val="FF0000"/>
        </w:rPr>
        <w:t xml:space="preserve">172.16.0.0/16 </w:t>
      </w:r>
      <w:r>
        <w:rPr>
          <w:color w:val="212120"/>
        </w:rPr>
        <w:t>into suitable subnets using VLSM</w:t>
      </w:r>
      <w:r>
        <w:rPr>
          <w:color w:val="212120"/>
          <w:position w:val="6"/>
          <w:sz w:val="17"/>
        </w:rPr>
        <w:t>1</w:t>
      </w:r>
      <w:r>
        <w:rPr>
          <w:color w:val="212120"/>
          <w:spacing w:val="40"/>
          <w:position w:val="6"/>
          <w:sz w:val="17"/>
        </w:rPr>
        <w:t xml:space="preserve"> </w:t>
      </w:r>
      <w:r>
        <w:rPr>
          <w:color w:val="212120"/>
          <w:spacing w:val="-2"/>
        </w:rPr>
        <w:t>method.</w:t>
      </w:r>
    </w:p>
    <w:p>
      <w:pPr>
        <w:pStyle w:val="6"/>
        <w:spacing w:before="103"/>
      </w:pPr>
    </w:p>
    <w:p>
      <w:pPr>
        <w:pStyle w:val="4"/>
        <w:spacing w:line="304" w:lineRule="exact"/>
        <w:ind w:left="1579"/>
        <w:rPr>
          <w:b w:val="0"/>
        </w:rPr>
      </w:pPr>
      <w:r>
        <mc:AlternateContent>
          <mc:Choice Requires="wpg">
            <w:drawing>
              <wp:anchor distT="0" distB="0" distL="0" distR="0" simplePos="0" relativeHeight="487164928" behindDoc="1" locked="0" layoutInCell="1" allowOverlap="1">
                <wp:simplePos x="0" y="0"/>
                <wp:positionH relativeFrom="page">
                  <wp:posOffset>914400</wp:posOffset>
                </wp:positionH>
                <wp:positionV relativeFrom="paragraph">
                  <wp:posOffset>-126365</wp:posOffset>
                </wp:positionV>
                <wp:extent cx="6059805" cy="4578350"/>
                <wp:effectExtent l="0" t="0" r="0" b="0"/>
                <wp:wrapNone/>
                <wp:docPr id="34" name="Group 34"/>
                <wp:cNvGraphicFramePr/>
                <a:graphic xmlns:a="http://schemas.openxmlformats.org/drawingml/2006/main">
                  <a:graphicData uri="http://schemas.microsoft.com/office/word/2010/wordprocessingGroup">
                    <wpg:wgp>
                      <wpg:cNvGrpSpPr/>
                      <wpg:grpSpPr>
                        <a:xfrm>
                          <a:off x="0" y="0"/>
                          <a:ext cx="6059805" cy="4578350"/>
                          <a:chOff x="0" y="0"/>
                          <a:chExt cx="6059805" cy="4578350"/>
                        </a:xfrm>
                      </wpg:grpSpPr>
                      <wps:wsp>
                        <wps:cNvPr id="35" name="Graphic 35"/>
                        <wps:cNvSpPr/>
                        <wps:spPr>
                          <a:xfrm>
                            <a:off x="39623" y="0"/>
                            <a:ext cx="6019800" cy="3416935"/>
                          </a:xfrm>
                          <a:custGeom>
                            <a:avLst/>
                            <a:gdLst/>
                            <a:ahLst/>
                            <a:cxnLst/>
                            <a:rect l="l" t="t" r="r" b="b"/>
                            <a:pathLst>
                              <a:path w="6019800" h="3416935">
                                <a:moveTo>
                                  <a:pt x="6019800" y="0"/>
                                </a:moveTo>
                                <a:lnTo>
                                  <a:pt x="0" y="0"/>
                                </a:lnTo>
                                <a:lnTo>
                                  <a:pt x="0" y="3416807"/>
                                </a:lnTo>
                                <a:lnTo>
                                  <a:pt x="6019800" y="3416807"/>
                                </a:lnTo>
                                <a:lnTo>
                                  <a:pt x="6019800" y="0"/>
                                </a:lnTo>
                                <a:close/>
                              </a:path>
                            </a:pathLst>
                          </a:custGeom>
                          <a:solidFill>
                            <a:srgbClr val="E1F5FE"/>
                          </a:solidFill>
                        </wps:spPr>
                        <wps:bodyPr wrap="square" lIns="0" tIns="0" rIns="0" bIns="0" rtlCol="0">
                          <a:noAutofit/>
                        </wps:bodyPr>
                      </wps:wsp>
                      <wps:wsp>
                        <wps:cNvPr id="36" name="Graphic 36"/>
                        <wps:cNvSpPr/>
                        <wps:spPr>
                          <a:xfrm>
                            <a:off x="0" y="0"/>
                            <a:ext cx="36830" cy="3416935"/>
                          </a:xfrm>
                          <a:custGeom>
                            <a:avLst/>
                            <a:gdLst/>
                            <a:ahLst/>
                            <a:cxnLst/>
                            <a:rect l="l" t="t" r="r" b="b"/>
                            <a:pathLst>
                              <a:path w="36830" h="3416935">
                                <a:moveTo>
                                  <a:pt x="36575" y="0"/>
                                </a:moveTo>
                                <a:lnTo>
                                  <a:pt x="0" y="0"/>
                                </a:lnTo>
                                <a:lnTo>
                                  <a:pt x="0" y="3416807"/>
                                </a:lnTo>
                                <a:lnTo>
                                  <a:pt x="36575" y="3416807"/>
                                </a:lnTo>
                                <a:lnTo>
                                  <a:pt x="36575" y="0"/>
                                </a:lnTo>
                                <a:close/>
                              </a:path>
                            </a:pathLst>
                          </a:custGeom>
                          <a:solidFill>
                            <a:srgbClr val="0D47A1"/>
                          </a:solidFill>
                        </wps:spPr>
                        <wps:bodyPr wrap="square" lIns="0" tIns="0" rIns="0" bIns="0" rtlCol="0">
                          <a:noAutofit/>
                        </wps:bodyPr>
                      </wps:wsp>
                      <wps:wsp>
                        <wps:cNvPr id="37" name="Graphic 37"/>
                        <wps:cNvSpPr/>
                        <wps:spPr>
                          <a:xfrm>
                            <a:off x="39623" y="3416808"/>
                            <a:ext cx="6019800" cy="1161415"/>
                          </a:xfrm>
                          <a:custGeom>
                            <a:avLst/>
                            <a:gdLst/>
                            <a:ahLst/>
                            <a:cxnLst/>
                            <a:rect l="l" t="t" r="r" b="b"/>
                            <a:pathLst>
                              <a:path w="6019800" h="1161415">
                                <a:moveTo>
                                  <a:pt x="6019800" y="0"/>
                                </a:moveTo>
                                <a:lnTo>
                                  <a:pt x="0" y="0"/>
                                </a:lnTo>
                                <a:lnTo>
                                  <a:pt x="0" y="1161287"/>
                                </a:lnTo>
                                <a:lnTo>
                                  <a:pt x="6019800" y="1161287"/>
                                </a:lnTo>
                                <a:lnTo>
                                  <a:pt x="6019800" y="0"/>
                                </a:lnTo>
                                <a:close/>
                              </a:path>
                            </a:pathLst>
                          </a:custGeom>
                          <a:solidFill>
                            <a:srgbClr val="E1F5FE"/>
                          </a:solidFill>
                        </wps:spPr>
                        <wps:bodyPr wrap="square" lIns="0" tIns="0" rIns="0" bIns="0" rtlCol="0">
                          <a:noAutofit/>
                        </wps:bodyPr>
                      </wps:wsp>
                      <wps:wsp>
                        <wps:cNvPr id="38" name="Graphic 38"/>
                        <wps:cNvSpPr/>
                        <wps:spPr>
                          <a:xfrm>
                            <a:off x="0" y="3416808"/>
                            <a:ext cx="36830" cy="1161415"/>
                          </a:xfrm>
                          <a:custGeom>
                            <a:avLst/>
                            <a:gdLst/>
                            <a:ahLst/>
                            <a:cxnLst/>
                            <a:rect l="l" t="t" r="r" b="b"/>
                            <a:pathLst>
                              <a:path w="36830" h="1161415">
                                <a:moveTo>
                                  <a:pt x="36575" y="0"/>
                                </a:moveTo>
                                <a:lnTo>
                                  <a:pt x="0" y="0"/>
                                </a:lnTo>
                                <a:lnTo>
                                  <a:pt x="0" y="1161287"/>
                                </a:lnTo>
                                <a:lnTo>
                                  <a:pt x="36575" y="1161287"/>
                                </a:lnTo>
                                <a:lnTo>
                                  <a:pt x="36575" y="0"/>
                                </a:lnTo>
                                <a:close/>
                              </a:path>
                            </a:pathLst>
                          </a:custGeom>
                          <a:solidFill>
                            <a:srgbClr val="0D47A1"/>
                          </a:solidFill>
                        </wps:spPr>
                        <wps:bodyPr wrap="square" lIns="0" tIns="0" rIns="0" bIns="0" rtlCol="0">
                          <a:noAutofit/>
                        </wps:bodyPr>
                      </wps:wsp>
                    </wpg:wgp>
                  </a:graphicData>
                </a:graphic>
              </wp:anchor>
            </w:drawing>
          </mc:Choice>
          <mc:Fallback>
            <w:pict>
              <v:group id="_x0000_s1026" o:spid="_x0000_s1026" o:spt="203" style="position:absolute;left:0pt;margin-left:72pt;margin-top:-9.95pt;height:360.5pt;width:477.15pt;mso-position-horizontal-relative:page;z-index:-16151552;mso-width-relative:page;mso-height-relative:page;" coordsize="6059805,4578350" o:gfxdata="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">
                <o:lock v:ext="edit" aspectratio="f"/>
                <v:shape id="Graphic 35" o:spid="_x0000_s1026" o:spt="100" style="position:absolute;left:39623;top:0;height:3416935;width:6019800;" fillcolor="#E1F5FE" filled="t" stroked="f" coordsize="6019800,3416935" o:gfxdata="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VH774A&#10;AADbAAAADwAAAAAAAAABACAAAAAiAAAAZHJzL2Rvd25yZXYueG1sUEsBAhQAFAAAAAgAh07iQDMv&#10;BZ47AAAAOQAAABAAAAAAAAAAAQAgAAAADQEAAGRycy9zaGFwZXhtbC54bWxQSwUGAAAAAAYABgBb&#10;AQAAtwMAAAAA&#10;" path="m6019800,0l0,0,0,3416807,6019800,3416807,6019800,0xe">
                  <v:fill on="t" focussize="0,0"/>
                  <v:stroke on="f"/>
                  <v:imagedata o:title=""/>
                  <o:lock v:ext="edit" aspectratio="f"/>
                  <v:textbox inset="0mm,0mm,0mm,0mm"/>
                </v:shape>
                <v:shape id="Graphic 36" o:spid="_x0000_s1026" o:spt="100" style="position:absolute;left:0;top:0;height:3416935;width:36830;" fillcolor="#0D47A1" filled="t" stroked="f" coordsize="36830,3416935" o:gfxdata="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yXwi8AAAA&#10;2wAAAA8AAAAAAAAAAQAgAAAAIgAAAGRycy9kb3ducmV2LnhtbFBLAQIUABQAAAAIAIdO4kAzLwWe&#10;OwAAADkAAAAQAAAAAAAAAAEAIAAAAAsBAABkcnMvc2hhcGV4bWwueG1sUEsFBgAAAAAGAAYAWwEA&#10;ALUDAAAAAA==&#10;" path="m36575,0l0,0,0,3416807,36575,3416807,36575,0xe">
                  <v:fill on="t" focussize="0,0"/>
                  <v:stroke on="f"/>
                  <v:imagedata o:title=""/>
                  <o:lock v:ext="edit" aspectratio="f"/>
                  <v:textbox inset="0mm,0mm,0mm,0mm"/>
                </v:shape>
                <v:shape id="Graphic 37" o:spid="_x0000_s1026" o:spt="100" style="position:absolute;left:39623;top:3416808;height:1161415;width:6019800;" fillcolor="#E1F5FE" filled="t" stroked="f" coordsize="6019800,1161415" o:gfxdata="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b7nnvQAA&#10;ANsAAAAPAAAAAAAAAAEAIAAAACIAAABkcnMvZG93bnJldi54bWxQSwECFAAUAAAACACHTuJAMy8F&#10;njsAAAA5AAAAEAAAAAAAAAABACAAAAAMAQAAZHJzL3NoYXBleG1sLnhtbFBLBQYAAAAABgAGAFsB&#10;AAC2AwAAAAA=&#10;" path="m6019800,0l0,0,0,1161287,6019800,1161287,6019800,0xe">
                  <v:fill on="t" focussize="0,0"/>
                  <v:stroke on="f"/>
                  <v:imagedata o:title=""/>
                  <o:lock v:ext="edit" aspectratio="f"/>
                  <v:textbox inset="0mm,0mm,0mm,0mm"/>
                </v:shape>
                <v:shape id="Graphic 38" o:spid="_x0000_s1026" o:spt="100" style="position:absolute;left:0;top:3416808;height:1161415;width:36830;" fillcolor="#0D47A1" filled="t" stroked="f" coordsize="36830,1161415" o:gfxdata="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Dnm+2LUAAADbAAAADwAA&#10;AAAAAAABACAAAAAiAAAAZHJzL2Rvd25yZXYueG1sUEsBAhQAFAAAAAgAh07iQDMvBZ47AAAAOQAA&#10;ABAAAAAAAAAAAQAgAAAABAEAAGRycy9zaGFwZXhtbC54bWxQSwUGAAAAAAYABgBbAQAArgMAAAAA&#10;" path="m36575,0l0,0,0,1161287,36575,1161287,36575,0xe">
                  <v:fill on="t" focussize="0,0"/>
                  <v:stroke on="f"/>
                  <v:imagedata o:title=""/>
                  <o:lock v:ext="edit" aspectratio="f"/>
                  <v:textbox inset="0mm,0mm,0mm,0mm"/>
                </v:shape>
              </v:group>
            </w:pict>
          </mc:Fallback>
        </mc:AlternateContent>
      </w:r>
      <w:r>
        <w:rPr>
          <w:spacing w:val="-2"/>
        </w:rPr>
        <w:t>Requirements</w:t>
      </w:r>
      <w:r>
        <w:rPr>
          <w:b w:val="0"/>
          <w:spacing w:val="-2"/>
        </w:rPr>
        <w:t>:</w:t>
      </w:r>
    </w:p>
    <w:p>
      <w:pPr>
        <w:pStyle w:val="11"/>
        <w:numPr>
          <w:ilvl w:val="2"/>
          <w:numId w:val="1"/>
        </w:numPr>
        <w:tabs>
          <w:tab w:val="left" w:pos="2299"/>
        </w:tabs>
        <w:spacing w:before="0" w:after="0" w:line="242" w:lineRule="auto"/>
        <w:ind w:left="2299" w:right="947" w:hanging="360"/>
        <w:jc w:val="left"/>
        <w:rPr>
          <w:sz w:val="26"/>
        </w:rPr>
      </w:pPr>
      <w:r>
        <w:rPr>
          <w:sz w:val="26"/>
        </w:rPr>
        <w:t>Subnetting</w:t>
      </w:r>
      <w:r>
        <w:rPr>
          <w:spacing w:val="-3"/>
          <w:sz w:val="26"/>
        </w:rPr>
        <w:t xml:space="preserve"> </w:t>
      </w:r>
      <w:r>
        <w:rPr>
          <w:sz w:val="26"/>
        </w:rPr>
        <w:t>the</w:t>
      </w:r>
      <w:r>
        <w:rPr>
          <w:spacing w:val="-3"/>
          <w:sz w:val="26"/>
        </w:rPr>
        <w:t xml:space="preserve"> </w:t>
      </w:r>
      <w:r>
        <w:rPr>
          <w:sz w:val="26"/>
        </w:rPr>
        <w:t>given</w:t>
      </w:r>
      <w:r>
        <w:rPr>
          <w:spacing w:val="-3"/>
          <w:sz w:val="26"/>
        </w:rPr>
        <w:t xml:space="preserve"> </w:t>
      </w:r>
      <w:r>
        <w:rPr>
          <w:sz w:val="26"/>
        </w:rPr>
        <w:t>network</w:t>
      </w:r>
      <w:r>
        <w:rPr>
          <w:spacing w:val="-3"/>
          <w:sz w:val="26"/>
        </w:rPr>
        <w:t xml:space="preserve"> </w:t>
      </w:r>
      <w:r>
        <w:rPr>
          <w:sz w:val="26"/>
        </w:rPr>
        <w:t>and</w:t>
      </w:r>
      <w:r>
        <w:rPr>
          <w:spacing w:val="-3"/>
          <w:sz w:val="26"/>
        </w:rPr>
        <w:t xml:space="preserve"> </w:t>
      </w:r>
      <w:r>
        <w:rPr>
          <w:sz w:val="26"/>
        </w:rPr>
        <w:t>filling</w:t>
      </w:r>
      <w:r>
        <w:rPr>
          <w:spacing w:val="-3"/>
          <w:sz w:val="26"/>
        </w:rPr>
        <w:t xml:space="preserve"> </w:t>
      </w:r>
      <w:r>
        <w:rPr>
          <w:sz w:val="26"/>
        </w:rPr>
        <w:t>out</w:t>
      </w:r>
      <w:r>
        <w:rPr>
          <w:spacing w:val="-3"/>
          <w:sz w:val="26"/>
        </w:rPr>
        <w:t xml:space="preserve"> </w:t>
      </w:r>
      <w:r>
        <w:rPr>
          <w:sz w:val="26"/>
        </w:rPr>
        <w:t>the</w:t>
      </w:r>
      <w:r>
        <w:rPr>
          <w:spacing w:val="-3"/>
          <w:sz w:val="26"/>
        </w:rPr>
        <w:t xml:space="preserve"> </w:t>
      </w:r>
      <w:r>
        <w:rPr>
          <w:sz w:val="26"/>
        </w:rPr>
        <w:t>result</w:t>
      </w:r>
      <w:r>
        <w:rPr>
          <w:spacing w:val="-3"/>
          <w:sz w:val="26"/>
        </w:rPr>
        <w:t xml:space="preserve"> </w:t>
      </w:r>
      <w:r>
        <w:rPr>
          <w:sz w:val="26"/>
        </w:rPr>
        <w:t>to</w:t>
      </w:r>
      <w:r>
        <w:rPr>
          <w:spacing w:val="-3"/>
          <w:sz w:val="26"/>
        </w:rPr>
        <w:t xml:space="preserve"> </w:t>
      </w:r>
      <w:r>
        <w:rPr>
          <w:sz w:val="26"/>
        </w:rPr>
        <w:t>the</w:t>
      </w:r>
      <w:r>
        <w:rPr>
          <w:spacing w:val="-3"/>
          <w:sz w:val="26"/>
        </w:rPr>
        <w:t xml:space="preserve"> </w:t>
      </w:r>
      <w:r>
        <w:fldChar w:fldCharType="begin"/>
      </w:r>
      <w:r>
        <w:instrText xml:space="preserve"> HYPERLINK \l "_bookmark2" </w:instrText>
      </w:r>
      <w:r>
        <w:fldChar w:fldCharType="separate"/>
      </w:r>
      <w:r>
        <w:rPr>
          <w:sz w:val="26"/>
        </w:rPr>
        <w:t>Table</w:t>
      </w:r>
      <w:r>
        <w:rPr>
          <w:spacing w:val="-3"/>
          <w:sz w:val="26"/>
        </w:rPr>
        <w:t xml:space="preserve"> </w:t>
      </w:r>
      <w:r>
        <w:rPr>
          <w:sz w:val="26"/>
        </w:rPr>
        <w:t>2.</w:t>
      </w:r>
      <w:r>
        <w:rPr>
          <w:sz w:val="26"/>
        </w:rPr>
        <w:fldChar w:fldCharType="end"/>
      </w:r>
      <w:r>
        <w:rPr>
          <w:spacing w:val="-3"/>
          <w:sz w:val="26"/>
        </w:rPr>
        <w:t xml:space="preserve"> </w:t>
      </w:r>
      <w:r>
        <w:rPr>
          <w:sz w:val="26"/>
        </w:rPr>
        <w:t>You need to briefly explain how to get that result.</w:t>
      </w:r>
    </w:p>
    <w:p>
      <w:pPr>
        <w:pStyle w:val="11"/>
        <w:numPr>
          <w:ilvl w:val="2"/>
          <w:numId w:val="1"/>
        </w:numPr>
        <w:tabs>
          <w:tab w:val="left" w:pos="2298"/>
        </w:tabs>
        <w:spacing w:before="0" w:after="0" w:line="299" w:lineRule="exact"/>
        <w:ind w:left="2298" w:right="0" w:hanging="359"/>
        <w:jc w:val="left"/>
        <w:rPr>
          <w:sz w:val="26"/>
        </w:rPr>
      </w:pPr>
      <w:r>
        <w:rPr>
          <w:sz w:val="26"/>
        </w:rPr>
        <w:t>Basic</w:t>
      </w:r>
      <w:r>
        <w:rPr>
          <w:spacing w:val="-7"/>
          <w:sz w:val="26"/>
        </w:rPr>
        <w:t xml:space="preserve"> </w:t>
      </w:r>
      <w:r>
        <w:rPr>
          <w:sz w:val="26"/>
        </w:rPr>
        <w:t>configure</w:t>
      </w:r>
      <w:r>
        <w:rPr>
          <w:spacing w:val="-8"/>
          <w:sz w:val="26"/>
        </w:rPr>
        <w:t xml:space="preserve"> </w:t>
      </w:r>
      <w:r>
        <w:rPr>
          <w:sz w:val="26"/>
        </w:rPr>
        <w:t>on</w:t>
      </w:r>
      <w:r>
        <w:rPr>
          <w:spacing w:val="-6"/>
          <w:sz w:val="26"/>
        </w:rPr>
        <w:t xml:space="preserve"> </w:t>
      </w:r>
      <w:r>
        <w:rPr>
          <w:sz w:val="26"/>
        </w:rPr>
        <w:t>router</w:t>
      </w:r>
      <w:r>
        <w:rPr>
          <w:spacing w:val="-7"/>
          <w:sz w:val="26"/>
        </w:rPr>
        <w:t xml:space="preserve"> </w:t>
      </w:r>
      <w:r>
        <w:rPr>
          <w:spacing w:val="-2"/>
          <w:sz w:val="26"/>
        </w:rPr>
        <w:t>devices:</w:t>
      </w:r>
    </w:p>
    <w:p>
      <w:pPr>
        <w:pStyle w:val="11"/>
        <w:numPr>
          <w:ilvl w:val="3"/>
          <w:numId w:val="1"/>
        </w:numPr>
        <w:tabs>
          <w:tab w:val="left" w:pos="3019"/>
        </w:tabs>
        <w:spacing w:before="1" w:after="0" w:line="304" w:lineRule="exact"/>
        <w:ind w:left="3019" w:right="0" w:hanging="360"/>
        <w:jc w:val="left"/>
        <w:rPr>
          <w:sz w:val="26"/>
        </w:rPr>
      </w:pPr>
      <w:r>
        <w:rPr>
          <w:sz w:val="26"/>
        </w:rPr>
        <w:t>Set</w:t>
      </w:r>
      <w:r>
        <w:rPr>
          <w:spacing w:val="-5"/>
          <w:sz w:val="26"/>
        </w:rPr>
        <w:t xml:space="preserve"> </w:t>
      </w:r>
      <w:r>
        <w:rPr>
          <w:sz w:val="26"/>
        </w:rPr>
        <w:t>the</w:t>
      </w:r>
      <w:r>
        <w:rPr>
          <w:spacing w:val="-5"/>
          <w:sz w:val="26"/>
        </w:rPr>
        <w:t xml:space="preserve"> </w:t>
      </w:r>
      <w:r>
        <w:rPr>
          <w:sz w:val="26"/>
        </w:rPr>
        <w:t>hostname</w:t>
      </w:r>
      <w:r>
        <w:rPr>
          <w:spacing w:val="-4"/>
          <w:sz w:val="26"/>
        </w:rPr>
        <w:t xml:space="preserve"> </w:t>
      </w:r>
      <w:r>
        <w:rPr>
          <w:sz w:val="26"/>
        </w:rPr>
        <w:t>to</w:t>
      </w:r>
      <w:r>
        <w:rPr>
          <w:spacing w:val="-5"/>
          <w:sz w:val="26"/>
        </w:rPr>
        <w:t xml:space="preserve"> </w:t>
      </w:r>
      <w:r>
        <w:rPr>
          <w:sz w:val="26"/>
        </w:rPr>
        <w:t>all</w:t>
      </w:r>
      <w:r>
        <w:rPr>
          <w:spacing w:val="-4"/>
          <w:sz w:val="26"/>
        </w:rPr>
        <w:t xml:space="preserve"> </w:t>
      </w:r>
      <w:r>
        <w:rPr>
          <w:spacing w:val="-2"/>
          <w:sz w:val="26"/>
        </w:rPr>
        <w:t>devices.</w:t>
      </w:r>
    </w:p>
    <w:p>
      <w:pPr>
        <w:pStyle w:val="11"/>
        <w:numPr>
          <w:ilvl w:val="3"/>
          <w:numId w:val="1"/>
        </w:numPr>
        <w:tabs>
          <w:tab w:val="left" w:pos="3019"/>
        </w:tabs>
        <w:spacing w:before="0" w:after="0" w:line="242" w:lineRule="auto"/>
        <w:ind w:left="3019" w:right="1130" w:hanging="360"/>
        <w:jc w:val="left"/>
        <w:rPr>
          <w:sz w:val="26"/>
        </w:rPr>
      </w:pPr>
      <w:r>
        <w:rPr>
          <w:sz w:val="26"/>
        </w:rPr>
        <w:t>Set</w:t>
      </w:r>
      <w:r>
        <w:rPr>
          <w:spacing w:val="-4"/>
          <w:sz w:val="26"/>
        </w:rPr>
        <w:t xml:space="preserve"> </w:t>
      </w:r>
      <w:r>
        <w:rPr>
          <w:sz w:val="26"/>
        </w:rPr>
        <w:t>the</w:t>
      </w:r>
      <w:r>
        <w:rPr>
          <w:spacing w:val="-4"/>
          <w:sz w:val="26"/>
        </w:rPr>
        <w:t xml:space="preserve"> </w:t>
      </w:r>
      <w:r>
        <w:rPr>
          <w:sz w:val="26"/>
        </w:rPr>
        <w:t>password</w:t>
      </w:r>
      <w:r>
        <w:rPr>
          <w:spacing w:val="-4"/>
          <w:sz w:val="26"/>
        </w:rPr>
        <w:t xml:space="preserve"> </w:t>
      </w:r>
      <w:r>
        <w:rPr>
          <w:b/>
          <w:i/>
          <w:color w:val="C00000"/>
          <w:sz w:val="26"/>
        </w:rPr>
        <w:t>uitcisco</w:t>
      </w:r>
      <w:r>
        <w:rPr>
          <w:b/>
          <w:i/>
          <w:color w:val="C00000"/>
          <w:spacing w:val="-4"/>
          <w:sz w:val="26"/>
        </w:rPr>
        <w:t xml:space="preserve"> </w:t>
      </w:r>
      <w:r>
        <w:rPr>
          <w:sz w:val="26"/>
        </w:rPr>
        <w:t>on</w:t>
      </w:r>
      <w:r>
        <w:rPr>
          <w:spacing w:val="-4"/>
          <w:sz w:val="26"/>
        </w:rPr>
        <w:t xml:space="preserve"> </w:t>
      </w:r>
      <w:r>
        <w:rPr>
          <w:sz w:val="26"/>
        </w:rPr>
        <w:t>all</w:t>
      </w:r>
      <w:r>
        <w:rPr>
          <w:spacing w:val="-4"/>
          <w:sz w:val="26"/>
        </w:rPr>
        <w:t xml:space="preserve"> </w:t>
      </w:r>
      <w:r>
        <w:rPr>
          <w:sz w:val="26"/>
        </w:rPr>
        <w:t>routers</w:t>
      </w:r>
      <w:r>
        <w:rPr>
          <w:spacing w:val="-4"/>
          <w:sz w:val="26"/>
        </w:rPr>
        <w:t xml:space="preserve"> </w:t>
      </w:r>
      <w:r>
        <w:rPr>
          <w:sz w:val="26"/>
        </w:rPr>
        <w:t>for</w:t>
      </w:r>
      <w:r>
        <w:rPr>
          <w:spacing w:val="-4"/>
          <w:sz w:val="26"/>
        </w:rPr>
        <w:t xml:space="preserve"> </w:t>
      </w:r>
      <w:r>
        <w:rPr>
          <w:sz w:val="26"/>
        </w:rPr>
        <w:t>privileged</w:t>
      </w:r>
      <w:r>
        <w:rPr>
          <w:spacing w:val="-4"/>
          <w:sz w:val="26"/>
        </w:rPr>
        <w:t xml:space="preserve"> </w:t>
      </w:r>
      <w:r>
        <w:rPr>
          <w:sz w:val="26"/>
        </w:rPr>
        <w:t>EXEC,</w:t>
      </w:r>
      <w:r>
        <w:rPr>
          <w:spacing w:val="-4"/>
          <w:sz w:val="26"/>
        </w:rPr>
        <w:t xml:space="preserve"> </w:t>
      </w:r>
      <w:r>
        <w:rPr>
          <w:sz w:val="26"/>
        </w:rPr>
        <w:t>user EXEC, and Telnet remote access.</w:t>
      </w:r>
    </w:p>
    <w:p>
      <w:pPr>
        <w:pStyle w:val="11"/>
        <w:numPr>
          <w:ilvl w:val="3"/>
          <w:numId w:val="1"/>
        </w:numPr>
        <w:tabs>
          <w:tab w:val="left" w:pos="3019"/>
        </w:tabs>
        <w:spacing w:before="0" w:after="0" w:line="242" w:lineRule="auto"/>
        <w:ind w:left="3019" w:right="683" w:hanging="360"/>
        <w:jc w:val="left"/>
        <w:rPr>
          <w:i/>
          <w:sz w:val="26"/>
        </w:rPr>
      </w:pPr>
      <w:r>
        <w:rPr>
          <w:sz w:val="26"/>
        </w:rPr>
        <w:t>Set</w:t>
      </w:r>
      <w:r>
        <w:rPr>
          <w:spacing w:val="-4"/>
          <w:sz w:val="26"/>
        </w:rPr>
        <w:t xml:space="preserve"> </w:t>
      </w:r>
      <w:r>
        <w:rPr>
          <w:sz w:val="26"/>
        </w:rPr>
        <w:t>the</w:t>
      </w:r>
      <w:r>
        <w:rPr>
          <w:spacing w:val="-4"/>
          <w:sz w:val="26"/>
        </w:rPr>
        <w:t xml:space="preserve"> </w:t>
      </w:r>
      <w:r>
        <w:rPr>
          <w:sz w:val="26"/>
        </w:rPr>
        <w:t>Banner</w:t>
      </w:r>
      <w:r>
        <w:rPr>
          <w:spacing w:val="-4"/>
          <w:sz w:val="26"/>
        </w:rPr>
        <w:t xml:space="preserve"> </w:t>
      </w:r>
      <w:r>
        <w:rPr>
          <w:sz w:val="26"/>
        </w:rPr>
        <w:t>motd</w:t>
      </w:r>
      <w:r>
        <w:rPr>
          <w:spacing w:val="-4"/>
          <w:sz w:val="26"/>
        </w:rPr>
        <w:t xml:space="preserve"> </w:t>
      </w:r>
      <w:r>
        <w:rPr>
          <w:sz w:val="26"/>
        </w:rPr>
        <w:t>for</w:t>
      </w:r>
      <w:r>
        <w:rPr>
          <w:spacing w:val="-4"/>
          <w:sz w:val="26"/>
        </w:rPr>
        <w:t xml:space="preserve"> </w:t>
      </w:r>
      <w:r>
        <w:rPr>
          <w:sz w:val="26"/>
        </w:rPr>
        <w:t>all</w:t>
      </w:r>
      <w:r>
        <w:rPr>
          <w:spacing w:val="-4"/>
          <w:sz w:val="26"/>
        </w:rPr>
        <w:t xml:space="preserve"> </w:t>
      </w:r>
      <w:r>
        <w:rPr>
          <w:sz w:val="26"/>
        </w:rPr>
        <w:t>routers:</w:t>
      </w:r>
      <w:r>
        <w:rPr>
          <w:spacing w:val="-5"/>
          <w:sz w:val="26"/>
        </w:rPr>
        <w:t xml:space="preserve"> </w:t>
      </w:r>
      <w:r>
        <w:rPr>
          <w:i/>
          <w:color w:val="C00000"/>
          <w:sz w:val="26"/>
        </w:rPr>
        <w:t>“Warning:</w:t>
      </w:r>
      <w:r>
        <w:rPr>
          <w:i/>
          <w:color w:val="C00000"/>
          <w:spacing w:val="-4"/>
          <w:sz w:val="26"/>
        </w:rPr>
        <w:t xml:space="preserve"> </w:t>
      </w:r>
      <w:r>
        <w:rPr>
          <w:i/>
          <w:color w:val="C00000"/>
          <w:sz w:val="26"/>
        </w:rPr>
        <w:t>Authorized</w:t>
      </w:r>
      <w:r>
        <w:rPr>
          <w:i/>
          <w:color w:val="C00000"/>
          <w:spacing w:val="-4"/>
          <w:sz w:val="26"/>
        </w:rPr>
        <w:t xml:space="preserve"> </w:t>
      </w:r>
      <w:r>
        <w:rPr>
          <w:i/>
          <w:color w:val="C00000"/>
          <w:sz w:val="26"/>
        </w:rPr>
        <w:t>Access</w:t>
      </w:r>
      <w:r>
        <w:rPr>
          <w:i/>
          <w:color w:val="C00000"/>
          <w:spacing w:val="-4"/>
          <w:sz w:val="26"/>
        </w:rPr>
        <w:t xml:space="preserve"> </w:t>
      </w:r>
      <w:r>
        <w:rPr>
          <w:i/>
          <w:color w:val="C00000"/>
          <w:sz w:val="26"/>
        </w:rPr>
        <w:t>Only on Router X”</w:t>
      </w:r>
    </w:p>
    <w:p>
      <w:pPr>
        <w:pStyle w:val="11"/>
        <w:numPr>
          <w:ilvl w:val="2"/>
          <w:numId w:val="1"/>
        </w:numPr>
        <w:tabs>
          <w:tab w:val="left" w:pos="2299"/>
        </w:tabs>
        <w:spacing w:before="0" w:after="0" w:line="240" w:lineRule="auto"/>
        <w:ind w:left="2299" w:right="493" w:hanging="360"/>
        <w:jc w:val="both"/>
        <w:rPr>
          <w:sz w:val="26"/>
        </w:rPr>
      </w:pPr>
      <w:r>
        <w:rPr>
          <w:sz w:val="26"/>
        </w:rPr>
        <w:t>Assign the IP address to the routers' interfaces. The subnet's first usable IP address</w:t>
      </w:r>
      <w:r>
        <w:rPr>
          <w:spacing w:val="-10"/>
          <w:sz w:val="26"/>
        </w:rPr>
        <w:t xml:space="preserve"> </w:t>
      </w:r>
      <w:r>
        <w:rPr>
          <w:sz w:val="26"/>
        </w:rPr>
        <w:t>is</w:t>
      </w:r>
      <w:r>
        <w:rPr>
          <w:spacing w:val="-10"/>
          <w:sz w:val="26"/>
        </w:rPr>
        <w:t xml:space="preserve"> </w:t>
      </w:r>
      <w:r>
        <w:rPr>
          <w:sz w:val="26"/>
        </w:rPr>
        <w:t>reserved</w:t>
      </w:r>
      <w:r>
        <w:rPr>
          <w:spacing w:val="-10"/>
          <w:sz w:val="26"/>
        </w:rPr>
        <w:t xml:space="preserve"> </w:t>
      </w:r>
      <w:r>
        <w:rPr>
          <w:sz w:val="26"/>
        </w:rPr>
        <w:t>for</w:t>
      </w:r>
      <w:r>
        <w:rPr>
          <w:spacing w:val="-10"/>
          <w:sz w:val="26"/>
        </w:rPr>
        <w:t xml:space="preserve"> </w:t>
      </w:r>
      <w:r>
        <w:rPr>
          <w:sz w:val="26"/>
        </w:rPr>
        <w:t>the</w:t>
      </w:r>
      <w:r>
        <w:rPr>
          <w:spacing w:val="-11"/>
          <w:sz w:val="26"/>
        </w:rPr>
        <w:t xml:space="preserve"> </w:t>
      </w:r>
      <w:r>
        <w:rPr>
          <w:sz w:val="26"/>
        </w:rPr>
        <w:t>router's</w:t>
      </w:r>
      <w:r>
        <w:rPr>
          <w:spacing w:val="-10"/>
          <w:sz w:val="26"/>
        </w:rPr>
        <w:t xml:space="preserve"> </w:t>
      </w:r>
      <w:r>
        <w:rPr>
          <w:sz w:val="26"/>
        </w:rPr>
        <w:t>interface</w:t>
      </w:r>
      <w:r>
        <w:rPr>
          <w:spacing w:val="-11"/>
          <w:sz w:val="26"/>
        </w:rPr>
        <w:t xml:space="preserve"> </w:t>
      </w:r>
      <w:r>
        <w:rPr>
          <w:sz w:val="26"/>
        </w:rPr>
        <w:t>in</w:t>
      </w:r>
      <w:r>
        <w:rPr>
          <w:spacing w:val="-10"/>
          <w:sz w:val="26"/>
        </w:rPr>
        <w:t xml:space="preserve"> </w:t>
      </w:r>
      <w:r>
        <w:rPr>
          <w:sz w:val="26"/>
        </w:rPr>
        <w:t>each</w:t>
      </w:r>
      <w:r>
        <w:rPr>
          <w:spacing w:val="-10"/>
          <w:sz w:val="26"/>
        </w:rPr>
        <w:t xml:space="preserve"> </w:t>
      </w:r>
      <w:r>
        <w:rPr>
          <w:sz w:val="26"/>
        </w:rPr>
        <w:t>LAN</w:t>
      </w:r>
      <w:r>
        <w:rPr>
          <w:spacing w:val="-10"/>
          <w:sz w:val="26"/>
        </w:rPr>
        <w:t xml:space="preserve"> </w:t>
      </w:r>
      <w:r>
        <w:rPr>
          <w:sz w:val="26"/>
        </w:rPr>
        <w:t>zone.</w:t>
      </w:r>
      <w:r>
        <w:rPr>
          <w:spacing w:val="-11"/>
          <w:sz w:val="26"/>
        </w:rPr>
        <w:t xml:space="preserve"> </w:t>
      </w:r>
      <w:r>
        <w:rPr>
          <w:sz w:val="26"/>
        </w:rPr>
        <w:t>You</w:t>
      </w:r>
      <w:r>
        <w:rPr>
          <w:spacing w:val="-10"/>
          <w:sz w:val="26"/>
        </w:rPr>
        <w:t xml:space="preserve"> </w:t>
      </w:r>
      <w:r>
        <w:rPr>
          <w:sz w:val="26"/>
        </w:rPr>
        <w:t>need</w:t>
      </w:r>
      <w:r>
        <w:rPr>
          <w:spacing w:val="-10"/>
          <w:sz w:val="26"/>
        </w:rPr>
        <w:t xml:space="preserve"> </w:t>
      </w:r>
      <w:r>
        <w:rPr>
          <w:sz w:val="26"/>
        </w:rPr>
        <w:t>to</w:t>
      </w:r>
      <w:r>
        <w:rPr>
          <w:spacing w:val="-10"/>
          <w:sz w:val="26"/>
        </w:rPr>
        <w:t xml:space="preserve"> </w:t>
      </w:r>
      <w:r>
        <w:rPr>
          <w:sz w:val="26"/>
        </w:rPr>
        <w:t xml:space="preserve">fill out this information for </w:t>
      </w:r>
      <w:r>
        <w:fldChar w:fldCharType="begin"/>
      </w:r>
      <w:r>
        <w:instrText xml:space="preserve"> HYPERLINK \l "_bookmark3" </w:instrText>
      </w:r>
      <w:r>
        <w:fldChar w:fldCharType="separate"/>
      </w:r>
      <w:r>
        <w:rPr>
          <w:b/>
          <w:sz w:val="26"/>
        </w:rPr>
        <w:t xml:space="preserve">Table </w:t>
      </w:r>
      <w:r>
        <w:rPr>
          <w:b/>
          <w:i/>
          <w:sz w:val="26"/>
        </w:rPr>
        <w:t>3</w:t>
      </w:r>
      <w:r>
        <w:rPr>
          <w:sz w:val="26"/>
        </w:rPr>
        <w:t>.</w:t>
      </w:r>
      <w:r>
        <w:rPr>
          <w:sz w:val="26"/>
        </w:rPr>
        <w:fldChar w:fldCharType="end"/>
      </w:r>
    </w:p>
    <w:p>
      <w:pPr>
        <w:pStyle w:val="11"/>
        <w:numPr>
          <w:ilvl w:val="2"/>
          <w:numId w:val="1"/>
        </w:numPr>
        <w:tabs>
          <w:tab w:val="left" w:pos="2299"/>
        </w:tabs>
        <w:spacing w:before="0" w:after="0" w:line="237" w:lineRule="auto"/>
        <w:ind w:left="2299" w:right="493" w:hanging="360"/>
        <w:jc w:val="both"/>
        <w:rPr>
          <w:sz w:val="26"/>
        </w:rPr>
      </w:pPr>
      <w:r>
        <w:rPr>
          <w:sz w:val="26"/>
        </w:rPr>
        <w:t>All routers need to configure static routing. So that all devices can communicate with each other.</w:t>
      </w:r>
    </w:p>
    <w:p>
      <w:pPr>
        <w:pStyle w:val="11"/>
        <w:numPr>
          <w:ilvl w:val="2"/>
          <w:numId w:val="1"/>
        </w:numPr>
        <w:tabs>
          <w:tab w:val="left" w:pos="2299"/>
        </w:tabs>
        <w:spacing w:before="0" w:after="0" w:line="237" w:lineRule="auto"/>
        <w:ind w:left="2299" w:right="494" w:hanging="360"/>
        <w:jc w:val="both"/>
        <w:rPr>
          <w:sz w:val="26"/>
        </w:rPr>
      </w:pPr>
      <w:r>
        <w:rPr>
          <w:sz w:val="26"/>
        </w:rPr>
        <w:t>Configure any redundancy routes to ensure the Router BR1 and BR2 can communicate with each other even if the direct link (link WAN12) fails.</w:t>
      </w:r>
    </w:p>
    <w:p>
      <w:pPr>
        <w:spacing w:before="1" w:line="303" w:lineRule="exact"/>
        <w:ind w:left="2299" w:right="0" w:firstLine="0"/>
        <w:jc w:val="both"/>
        <w:rPr>
          <w:i/>
          <w:sz w:val="26"/>
        </w:rPr>
      </w:pPr>
      <w:r>
        <w:rPr>
          <w:i/>
          <w:sz w:val="26"/>
        </w:rPr>
        <w:t>Tips:</w:t>
      </w:r>
      <w:r>
        <w:rPr>
          <w:i/>
          <w:spacing w:val="-6"/>
          <w:sz w:val="26"/>
        </w:rPr>
        <w:t xml:space="preserve"> </w:t>
      </w:r>
      <w:r>
        <w:rPr>
          <w:i/>
          <w:sz w:val="26"/>
        </w:rPr>
        <w:t>You</w:t>
      </w:r>
      <w:r>
        <w:rPr>
          <w:i/>
          <w:spacing w:val="-5"/>
          <w:sz w:val="26"/>
        </w:rPr>
        <w:t xml:space="preserve"> </w:t>
      </w:r>
      <w:r>
        <w:rPr>
          <w:i/>
          <w:sz w:val="26"/>
        </w:rPr>
        <w:t>can</w:t>
      </w:r>
      <w:r>
        <w:rPr>
          <w:i/>
          <w:spacing w:val="-5"/>
          <w:sz w:val="26"/>
        </w:rPr>
        <w:t xml:space="preserve"> </w:t>
      </w:r>
      <w:r>
        <w:rPr>
          <w:i/>
          <w:sz w:val="26"/>
        </w:rPr>
        <w:t>use</w:t>
      </w:r>
      <w:r>
        <w:rPr>
          <w:i/>
          <w:spacing w:val="-5"/>
          <w:sz w:val="26"/>
        </w:rPr>
        <w:t xml:space="preserve"> </w:t>
      </w:r>
      <w:r>
        <w:rPr>
          <w:i/>
          <w:sz w:val="26"/>
        </w:rPr>
        <w:t>the</w:t>
      </w:r>
      <w:r>
        <w:rPr>
          <w:i/>
          <w:spacing w:val="-4"/>
          <w:sz w:val="26"/>
        </w:rPr>
        <w:t xml:space="preserve"> </w:t>
      </w:r>
      <w:r>
        <w:rPr>
          <w:b/>
          <w:i/>
          <w:sz w:val="26"/>
        </w:rPr>
        <w:t>floating</w:t>
      </w:r>
      <w:r>
        <w:rPr>
          <w:b/>
          <w:i/>
          <w:spacing w:val="-5"/>
          <w:sz w:val="26"/>
        </w:rPr>
        <w:t xml:space="preserve"> </w:t>
      </w:r>
      <w:r>
        <w:rPr>
          <w:b/>
          <w:i/>
          <w:sz w:val="26"/>
        </w:rPr>
        <w:t>static</w:t>
      </w:r>
      <w:r>
        <w:rPr>
          <w:b/>
          <w:i/>
          <w:spacing w:val="-6"/>
          <w:sz w:val="26"/>
        </w:rPr>
        <w:t xml:space="preserve"> </w:t>
      </w:r>
      <w:r>
        <w:rPr>
          <w:b/>
          <w:i/>
          <w:sz w:val="26"/>
        </w:rPr>
        <w:t>route</w:t>
      </w:r>
      <w:r>
        <w:rPr>
          <w:b/>
          <w:i/>
          <w:spacing w:val="-4"/>
          <w:sz w:val="26"/>
        </w:rPr>
        <w:t xml:space="preserve"> </w:t>
      </w:r>
      <w:r>
        <w:rPr>
          <w:i/>
          <w:sz w:val="26"/>
        </w:rPr>
        <w:t>to</w:t>
      </w:r>
      <w:r>
        <w:rPr>
          <w:i/>
          <w:spacing w:val="-5"/>
          <w:sz w:val="26"/>
        </w:rPr>
        <w:t xml:space="preserve"> </w:t>
      </w:r>
      <w:r>
        <w:rPr>
          <w:i/>
          <w:sz w:val="26"/>
        </w:rPr>
        <w:t>achieve</w:t>
      </w:r>
      <w:r>
        <w:rPr>
          <w:i/>
          <w:spacing w:val="-5"/>
          <w:sz w:val="26"/>
        </w:rPr>
        <w:t xml:space="preserve"> </w:t>
      </w:r>
      <w:r>
        <w:rPr>
          <w:i/>
          <w:sz w:val="26"/>
        </w:rPr>
        <w:t>this</w:t>
      </w:r>
      <w:r>
        <w:rPr>
          <w:i/>
          <w:spacing w:val="-5"/>
          <w:sz w:val="26"/>
        </w:rPr>
        <w:t xml:space="preserve"> </w:t>
      </w:r>
      <w:r>
        <w:rPr>
          <w:i/>
          <w:spacing w:val="-2"/>
          <w:sz w:val="26"/>
        </w:rPr>
        <w:t>goal.</w:t>
      </w:r>
    </w:p>
    <w:p>
      <w:pPr>
        <w:spacing w:before="0" w:line="305" w:lineRule="exact"/>
        <w:ind w:left="1579" w:right="0" w:firstLine="0"/>
        <w:jc w:val="left"/>
        <w:rPr>
          <w:b/>
          <w:i/>
          <w:sz w:val="26"/>
        </w:rPr>
      </w:pPr>
      <w:r>
        <w:rPr>
          <w:b/>
          <w:i/>
          <w:spacing w:val="-2"/>
          <w:sz w:val="26"/>
        </w:rPr>
        <w:t>Note:</w:t>
      </w:r>
    </w:p>
    <w:p>
      <w:pPr>
        <w:pStyle w:val="11"/>
        <w:numPr>
          <w:ilvl w:val="3"/>
          <w:numId w:val="1"/>
        </w:numPr>
        <w:tabs>
          <w:tab w:val="left" w:pos="2299"/>
        </w:tabs>
        <w:spacing w:before="2" w:after="0" w:line="240" w:lineRule="auto"/>
        <w:ind w:left="2299" w:right="492" w:hanging="360"/>
        <w:jc w:val="both"/>
        <w:rPr>
          <w:i/>
          <w:sz w:val="26"/>
        </w:rPr>
      </w:pPr>
      <w:r>
        <w:rPr>
          <w:i/>
          <w:sz w:val="26"/>
        </w:rPr>
        <w:t>To avoid losing your configuration, you should copy Running-configuration to Startup-configuration before shutdown or close network topology on Packet Tracer Tool.</w:t>
      </w:r>
    </w:p>
    <w:p>
      <w:pPr>
        <w:pStyle w:val="11"/>
        <w:numPr>
          <w:ilvl w:val="3"/>
          <w:numId w:val="1"/>
        </w:numPr>
        <w:tabs>
          <w:tab w:val="left" w:pos="2298"/>
        </w:tabs>
        <w:spacing w:before="0" w:after="0" w:line="302" w:lineRule="exact"/>
        <w:ind w:left="2298" w:right="0" w:hanging="359"/>
        <w:jc w:val="both"/>
        <w:rPr>
          <w:i/>
          <w:sz w:val="26"/>
        </w:rPr>
      </w:pPr>
      <w:r>
        <w:rPr>
          <w:i/>
          <w:sz w:val="26"/>
        </w:rPr>
        <w:t>Remember</w:t>
      </w:r>
      <w:r>
        <w:rPr>
          <w:i/>
          <w:spacing w:val="-6"/>
          <w:sz w:val="26"/>
        </w:rPr>
        <w:t xml:space="preserve"> </w:t>
      </w:r>
      <w:r>
        <w:rPr>
          <w:i/>
          <w:sz w:val="26"/>
        </w:rPr>
        <w:t>to</w:t>
      </w:r>
      <w:r>
        <w:rPr>
          <w:i/>
          <w:spacing w:val="-6"/>
          <w:sz w:val="26"/>
        </w:rPr>
        <w:t xml:space="preserve"> </w:t>
      </w:r>
      <w:r>
        <w:rPr>
          <w:i/>
          <w:sz w:val="26"/>
        </w:rPr>
        <w:t>include</w:t>
      </w:r>
      <w:r>
        <w:rPr>
          <w:i/>
          <w:spacing w:val="-6"/>
          <w:sz w:val="26"/>
        </w:rPr>
        <w:t xml:space="preserve"> </w:t>
      </w:r>
      <w:r>
        <w:rPr>
          <w:i/>
          <w:sz w:val="26"/>
        </w:rPr>
        <w:t>the</w:t>
      </w:r>
      <w:r>
        <w:rPr>
          <w:i/>
          <w:spacing w:val="-6"/>
          <w:sz w:val="26"/>
        </w:rPr>
        <w:t xml:space="preserve"> </w:t>
      </w:r>
      <w:r>
        <w:rPr>
          <w:i/>
          <w:sz w:val="26"/>
        </w:rPr>
        <w:t>topology</w:t>
      </w:r>
      <w:r>
        <w:rPr>
          <w:i/>
          <w:spacing w:val="-5"/>
          <w:sz w:val="26"/>
        </w:rPr>
        <w:t xml:space="preserve"> </w:t>
      </w:r>
      <w:r>
        <w:rPr>
          <w:i/>
          <w:sz w:val="26"/>
        </w:rPr>
        <w:t>file</w:t>
      </w:r>
      <w:r>
        <w:rPr>
          <w:i/>
          <w:spacing w:val="-6"/>
          <w:sz w:val="26"/>
        </w:rPr>
        <w:t xml:space="preserve"> </w:t>
      </w:r>
      <w:r>
        <w:rPr>
          <w:i/>
          <w:sz w:val="26"/>
        </w:rPr>
        <w:t>(.PKT)</w:t>
      </w:r>
      <w:r>
        <w:rPr>
          <w:i/>
          <w:spacing w:val="-6"/>
          <w:sz w:val="26"/>
        </w:rPr>
        <w:t xml:space="preserve"> </w:t>
      </w:r>
      <w:r>
        <w:rPr>
          <w:i/>
          <w:sz w:val="26"/>
        </w:rPr>
        <w:t>in</w:t>
      </w:r>
      <w:r>
        <w:rPr>
          <w:i/>
          <w:spacing w:val="-6"/>
          <w:sz w:val="26"/>
        </w:rPr>
        <w:t xml:space="preserve"> </w:t>
      </w:r>
      <w:r>
        <w:rPr>
          <w:i/>
          <w:sz w:val="26"/>
        </w:rPr>
        <w:t>your</w:t>
      </w:r>
      <w:r>
        <w:rPr>
          <w:i/>
          <w:spacing w:val="-6"/>
          <w:sz w:val="26"/>
        </w:rPr>
        <w:t xml:space="preserve"> </w:t>
      </w:r>
      <w:r>
        <w:rPr>
          <w:i/>
          <w:spacing w:val="-2"/>
          <w:sz w:val="26"/>
        </w:rPr>
        <w:t>submission.</w:t>
      </w:r>
    </w:p>
    <w:p>
      <w:pPr>
        <w:pStyle w:val="6"/>
        <w:rPr>
          <w:i/>
          <w:sz w:val="20"/>
        </w:rPr>
      </w:pPr>
    </w:p>
    <w:p>
      <w:pPr>
        <w:pStyle w:val="6"/>
        <w:spacing w:before="83"/>
        <w:rPr>
          <w:i/>
          <w:sz w:val="20"/>
        </w:rPr>
      </w:pPr>
      <w:r>
        <mc:AlternateContent>
          <mc:Choice Requires="wps">
            <w:drawing>
              <wp:anchor distT="0" distB="0" distL="0" distR="0" simplePos="0" relativeHeight="487591936" behindDoc="1" locked="0" layoutInCell="1" allowOverlap="1">
                <wp:simplePos x="0" y="0"/>
                <wp:positionH relativeFrom="page">
                  <wp:posOffset>914400</wp:posOffset>
                </wp:positionH>
                <wp:positionV relativeFrom="paragraph">
                  <wp:posOffset>216535</wp:posOffset>
                </wp:positionV>
                <wp:extent cx="1828800" cy="6350"/>
                <wp:effectExtent l="0" t="0" r="0" b="0"/>
                <wp:wrapTopAndBottom/>
                <wp:docPr id="39" name="Graphic 39"/>
                <wp:cNvGraphicFramePr/>
                <a:graphic xmlns:a="http://schemas.openxmlformats.org/drawingml/2006/main">
                  <a:graphicData uri="http://schemas.microsoft.com/office/word/2010/wordprocessingShape">
                    <wps:wsp>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noAutofit/>
                      </wps:bodyPr>
                    </wps:wsp>
                  </a:graphicData>
                </a:graphic>
              </wp:anchor>
            </w:drawing>
          </mc:Choice>
          <mc:Fallback>
            <w:pict>
              <v:shape id="Graphic 39" o:spid="_x0000_s1026" o:spt="100" style="position:absolute;left:0pt;margin-left:72pt;margin-top:17.05pt;height:0.5pt;width:144pt;mso-position-horizontal-relative:page;mso-wrap-distance-bottom:0pt;mso-wrap-distance-top:0pt;z-index:-15724544;mso-width-relative:page;mso-height-relative:page;" fillcolor="#000000" filled="t" stroked="f" coordsize="1828800,6350" o:gfxdata="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BBjKyLWAAAACQEAAA8AAAAAAAAAAQAgAAAAIgAAAGRycy9k&#10;b3ducmV2LnhtbFBLAQIUABQAAAAIAIdO4kAtsdv1BAIAAJAEAAAOAAAAAAAAAAEAIAAAACUBAABk&#10;cnMvZTJvRG9jLnhtbFBLBQYAAAAABgAGAFkBAACbBQAAAAA=&#10;" path="m1828800,0l0,0,0,6096,1828800,6096,1828800,0xe">
                <v:fill on="t" focussize="0,0"/>
                <v:stroke on="f"/>
                <v:imagedata o:title=""/>
                <o:lock v:ext="edit" aspectratio="f"/>
                <v:textbox inset="0mm,0mm,0mm,0mm"/>
                <w10:wrap type="topAndBottom"/>
              </v:shape>
            </w:pict>
          </mc:Fallback>
        </mc:AlternateContent>
      </w:r>
    </w:p>
    <w:p>
      <w:pPr>
        <w:spacing w:before="111"/>
        <w:ind w:left="1440" w:right="0" w:firstLine="0"/>
        <w:jc w:val="left"/>
        <w:rPr>
          <w:rFonts w:ascii="Times New Roman"/>
          <w:sz w:val="20"/>
        </w:rPr>
        <w:sectPr>
          <w:pgSz w:w="11910" w:h="16840"/>
          <w:pgMar w:top="580" w:right="540" w:bottom="1160" w:left="0" w:header="286" w:footer="968" w:gutter="0"/>
        </w:sectPr>
      </w:pPr>
      <w:r>
        <w:rPr>
          <w:rFonts w:ascii="Times New Roman"/>
          <w:sz w:val="20"/>
          <w:vertAlign w:val="superscript"/>
        </w:rPr>
        <w:t>1</w:t>
      </w:r>
      <w:r>
        <w:rPr>
          <w:rFonts w:ascii="Times New Roman"/>
          <w:spacing w:val="-3"/>
          <w:sz w:val="20"/>
          <w:vertAlign w:val="baseline"/>
        </w:rPr>
        <w:t xml:space="preserve"> </w:t>
      </w:r>
      <w:r>
        <w:rPr>
          <w:rFonts w:ascii="Times New Roman"/>
          <w:sz w:val="20"/>
          <w:vertAlign w:val="baseline"/>
        </w:rPr>
        <w:t>Variable</w:t>
      </w:r>
      <w:r>
        <w:rPr>
          <w:rFonts w:ascii="Times New Roman"/>
          <w:spacing w:val="-6"/>
          <w:sz w:val="20"/>
          <w:vertAlign w:val="baseline"/>
        </w:rPr>
        <w:t xml:space="preserve"> </w:t>
      </w:r>
      <w:r>
        <w:rPr>
          <w:rFonts w:ascii="Times New Roman"/>
          <w:sz w:val="20"/>
          <w:vertAlign w:val="baseline"/>
        </w:rPr>
        <w:t>Length</w:t>
      </w:r>
      <w:r>
        <w:rPr>
          <w:rFonts w:ascii="Times New Roman"/>
          <w:spacing w:val="-5"/>
          <w:sz w:val="20"/>
          <w:vertAlign w:val="baseline"/>
        </w:rPr>
        <w:t xml:space="preserve"> </w:t>
      </w:r>
      <w:r>
        <w:rPr>
          <w:rFonts w:ascii="Times New Roman"/>
          <w:sz w:val="20"/>
          <w:vertAlign w:val="baseline"/>
        </w:rPr>
        <w:t>Subnet</w:t>
      </w:r>
      <w:r>
        <w:rPr>
          <w:rFonts w:ascii="Times New Roman"/>
          <w:spacing w:val="-6"/>
          <w:sz w:val="20"/>
          <w:vertAlign w:val="baseline"/>
        </w:rPr>
        <w:t xml:space="preserve"> </w:t>
      </w:r>
      <w:r>
        <w:rPr>
          <w:rFonts w:ascii="Times New Roman"/>
          <w:sz w:val="20"/>
          <w:vertAlign w:val="baseline"/>
        </w:rPr>
        <w:t>Mask</w:t>
      </w:r>
      <w:r>
        <w:rPr>
          <w:rFonts w:ascii="Times New Roman"/>
          <w:spacing w:val="-6"/>
          <w:sz w:val="20"/>
          <w:vertAlign w:val="baseline"/>
        </w:rPr>
        <w:t xml:space="preserve"> </w:t>
      </w:r>
      <w:r>
        <w:rPr>
          <w:rFonts w:ascii="Times New Roman"/>
          <w:spacing w:val="-2"/>
          <w:sz w:val="20"/>
          <w:vertAlign w:val="baseline"/>
        </w:rPr>
        <w:t>method</w:t>
      </w:r>
    </w:p>
    <w:p>
      <w:pPr>
        <w:pStyle w:val="6"/>
        <w:spacing w:before="55"/>
        <w:rPr>
          <w:rFonts w:ascii="Times New Roman"/>
        </w:rPr>
      </w:pPr>
    </w:p>
    <w:p>
      <w:pPr>
        <w:spacing w:before="0"/>
        <w:ind w:left="1440" w:right="0" w:firstLine="0"/>
        <w:jc w:val="left"/>
        <w:rPr>
          <w:b/>
          <w:sz w:val="26"/>
        </w:rPr>
      </w:pPr>
      <w:r>
        <mc:AlternateContent>
          <mc:Choice Requires="wps">
            <w:drawing>
              <wp:anchor distT="0" distB="0" distL="0" distR="0" simplePos="0" relativeHeight="15734784" behindDoc="0" locked="0" layoutInCell="1" allowOverlap="1">
                <wp:simplePos x="0" y="0"/>
                <wp:positionH relativeFrom="page">
                  <wp:posOffset>6956425</wp:posOffset>
                </wp:positionH>
                <wp:positionV relativeFrom="paragraph">
                  <wp:posOffset>-542925</wp:posOffset>
                </wp:positionV>
                <wp:extent cx="366395" cy="194945"/>
                <wp:effectExtent l="0" t="0" r="0" b="0"/>
                <wp:wrapNone/>
                <wp:docPr id="40" name="Textbox 40"/>
                <wp:cNvGraphicFramePr/>
                <a:graphic xmlns:a="http://schemas.openxmlformats.org/drawingml/2006/main">
                  <a:graphicData uri="http://schemas.microsoft.com/office/word/2010/wordprocessingShape">
                    <wps:wsp>
                      <wps:cNvSpPr txBox="1"/>
                      <wps:spPr>
                        <a:xfrm>
                          <a:off x="0" y="0"/>
                          <a:ext cx="366395" cy="194945"/>
                        </a:xfrm>
                        <a:prstGeom prst="rect">
                          <a:avLst/>
                        </a:prstGeom>
                      </wps:spPr>
                      <wps:txbx>
                        <w:txbxContent>
                          <w:p>
                            <w:pPr>
                              <w:spacing w:before="4"/>
                              <w:ind w:left="20" w:right="0" w:firstLine="0"/>
                              <w:jc w:val="left"/>
                              <w:rPr>
                                <w:rFonts w:ascii="Arial"/>
                                <w:b/>
                                <w:sz w:val="48"/>
                              </w:rPr>
                            </w:pPr>
                            <w:r>
                              <w:rPr>
                                <w:rFonts w:ascii="Arial"/>
                                <w:b/>
                                <w:color w:val="BF8F00"/>
                                <w:spacing w:val="-10"/>
                                <w:sz w:val="48"/>
                              </w:rPr>
                              <w:t>6</w:t>
                            </w:r>
                          </w:p>
                        </w:txbxContent>
                      </wps:txbx>
                      <wps:bodyPr vert="vert270" wrap="square" lIns="0" tIns="0" rIns="0" bIns="0" rtlCol="0">
                        <a:noAutofit/>
                      </wps:bodyPr>
                    </wps:wsp>
                  </a:graphicData>
                </a:graphic>
              </wp:anchor>
            </w:drawing>
          </mc:Choice>
          <mc:Fallback>
            <w:pict>
              <v:shape id="Textbox 40" o:spid="_x0000_s1026" o:spt="202" type="#_x0000_t202" style="position:absolute;left:0pt;margin-left:547.75pt;margin-top:-42.75pt;height:15.35pt;width:28.85pt;mso-position-horizontal-relative:page;z-index:15734784;mso-width-relative:page;mso-height-relative:page;" filled="f" stroked="f" coordsize="21600,21600" o:gfxdata="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CUkAuo2AAAAA0BAAAPAAAAAAAA&#10;AAEAIAAAACIAAABkcnMvZG93bnJldi54bWxQSwECFAAUAAAACACHTuJAVVN3uKABAAA2AwAADgAA&#10;AAAAAAABACAAAAAnAQAAZHJzL2Uyb0RvYy54bWxQSwUGAAAAAAYABgBZAQAAOQUAAAAA&#10;">
                <v:fill on="f" focussize="0,0"/>
                <v:stroke on="f"/>
                <v:imagedata o:title=""/>
                <o:lock v:ext="edit" aspectratio="f"/>
                <v:textbox inset="0mm,0mm,0mm,0mm" style="layout-flow:vertical;mso-layout-flow-alt:bottom-to-top;">
                  <w:txbxContent>
                    <w:p>
                      <w:pPr>
                        <w:spacing w:before="4"/>
                        <w:ind w:left="20" w:right="0" w:firstLine="0"/>
                        <w:jc w:val="left"/>
                        <w:rPr>
                          <w:rFonts w:ascii="Arial"/>
                          <w:b/>
                          <w:sz w:val="48"/>
                        </w:rPr>
                      </w:pPr>
                      <w:r>
                        <w:rPr>
                          <w:rFonts w:ascii="Arial"/>
                          <w:b/>
                          <w:color w:val="BF8F00"/>
                          <w:spacing w:val="-10"/>
                          <w:sz w:val="48"/>
                        </w:rPr>
                        <w:t>6</w:t>
                      </w:r>
                    </w:p>
                  </w:txbxContent>
                </v:textbox>
              </v:shape>
            </w:pict>
          </mc:Fallback>
        </mc:AlternateContent>
      </w:r>
      <w:bookmarkStart w:id="2" w:name="_bookmark2"/>
      <w:bookmarkEnd w:id="2"/>
      <w:r>
        <w:rPr>
          <w:b/>
          <w:color w:val="212120"/>
          <w:sz w:val="26"/>
        </w:rPr>
        <w:t>Table</w:t>
      </w:r>
      <w:r>
        <w:rPr>
          <w:b/>
          <w:color w:val="212120"/>
          <w:spacing w:val="-7"/>
          <w:sz w:val="26"/>
        </w:rPr>
        <w:t xml:space="preserve"> </w:t>
      </w:r>
      <w:r>
        <w:rPr>
          <w:b/>
          <w:color w:val="212120"/>
          <w:sz w:val="26"/>
        </w:rPr>
        <w:t>2:</w:t>
      </w:r>
      <w:r>
        <w:rPr>
          <w:b/>
          <w:color w:val="212120"/>
          <w:spacing w:val="-6"/>
          <w:sz w:val="26"/>
        </w:rPr>
        <w:t xml:space="preserve"> </w:t>
      </w:r>
      <w:r>
        <w:rPr>
          <w:b/>
          <w:color w:val="212120"/>
          <w:sz w:val="26"/>
        </w:rPr>
        <w:t>Subnets</w:t>
      </w:r>
      <w:r>
        <w:rPr>
          <w:b/>
          <w:color w:val="212120"/>
          <w:spacing w:val="-6"/>
          <w:sz w:val="26"/>
        </w:rPr>
        <w:t xml:space="preserve"> </w:t>
      </w:r>
      <w:r>
        <w:rPr>
          <w:b/>
          <w:color w:val="212120"/>
          <w:spacing w:val="-2"/>
          <w:sz w:val="26"/>
        </w:rPr>
        <w:t>information</w:t>
      </w:r>
    </w:p>
    <w:p>
      <w:pPr>
        <w:pStyle w:val="6"/>
        <w:spacing w:before="2"/>
        <w:rPr>
          <w:b/>
          <w:sz w:val="17"/>
        </w:rPr>
      </w:pPr>
    </w:p>
    <w:tbl>
      <w:tblPr>
        <w:tblStyle w:val="9"/>
        <w:tblW w:w="0" w:type="auto"/>
        <w:tblInd w:w="14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28"/>
        <w:gridCol w:w="3547"/>
        <w:gridCol w:w="2265"/>
        <w:gridCol w:w="25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128" w:type="dxa"/>
            <w:shd w:val="clear" w:color="auto" w:fill="2E74B5"/>
          </w:tcPr>
          <w:p>
            <w:pPr>
              <w:pStyle w:val="12"/>
              <w:spacing w:before="122"/>
              <w:ind w:left="15"/>
              <w:jc w:val="center"/>
              <w:rPr>
                <w:b/>
                <w:sz w:val="26"/>
              </w:rPr>
            </w:pPr>
            <w:r>
              <w:rPr>
                <w:b/>
                <w:color w:val="FFFFFF"/>
                <w:spacing w:val="-2"/>
                <w:sz w:val="26"/>
              </w:rPr>
              <w:t>Subnet</w:t>
            </w:r>
          </w:p>
        </w:tc>
        <w:tc>
          <w:tcPr>
            <w:tcW w:w="3547" w:type="dxa"/>
            <w:shd w:val="clear" w:color="auto" w:fill="2E74B5"/>
          </w:tcPr>
          <w:p>
            <w:pPr>
              <w:pStyle w:val="12"/>
              <w:spacing w:before="122"/>
              <w:ind w:left="365"/>
              <w:rPr>
                <w:b/>
                <w:sz w:val="26"/>
              </w:rPr>
            </w:pPr>
            <w:r>
              <w:rPr>
                <w:b/>
                <w:color w:val="FFFFFF"/>
                <w:sz w:val="26"/>
              </w:rPr>
              <w:t>Network</w:t>
            </w:r>
            <w:r>
              <w:rPr>
                <w:b/>
                <w:color w:val="FFFFFF"/>
                <w:spacing w:val="-10"/>
                <w:sz w:val="26"/>
              </w:rPr>
              <w:t xml:space="preserve"> </w:t>
            </w:r>
            <w:r>
              <w:rPr>
                <w:b/>
                <w:color w:val="FFFFFF"/>
                <w:sz w:val="26"/>
              </w:rPr>
              <w:t>Addres</w:t>
            </w:r>
            <w:r>
              <w:rPr>
                <w:b/>
                <w:color w:val="FFFFFF"/>
                <w:spacing w:val="-11"/>
                <w:sz w:val="26"/>
              </w:rPr>
              <w:t xml:space="preserve"> </w:t>
            </w:r>
            <w:r>
              <w:rPr>
                <w:b/>
                <w:color w:val="FFFFFF"/>
                <w:spacing w:val="-2"/>
                <w:sz w:val="26"/>
              </w:rPr>
              <w:t>(CIDR)</w:t>
            </w:r>
          </w:p>
        </w:tc>
        <w:tc>
          <w:tcPr>
            <w:tcW w:w="2265" w:type="dxa"/>
            <w:shd w:val="clear" w:color="auto" w:fill="2E74B5"/>
          </w:tcPr>
          <w:p>
            <w:pPr>
              <w:pStyle w:val="12"/>
              <w:spacing w:before="122"/>
              <w:ind w:left="181"/>
              <w:rPr>
                <w:b/>
                <w:sz w:val="26"/>
              </w:rPr>
            </w:pPr>
            <w:r>
              <w:rPr>
                <w:b/>
                <w:color w:val="FFFFFF"/>
                <w:sz w:val="26"/>
              </w:rPr>
              <w:t>First</w:t>
            </w:r>
            <w:r>
              <w:rPr>
                <w:b/>
                <w:color w:val="FFFFFF"/>
                <w:spacing w:val="-5"/>
                <w:sz w:val="26"/>
              </w:rPr>
              <w:t xml:space="preserve"> </w:t>
            </w:r>
            <w:r>
              <w:rPr>
                <w:b/>
                <w:color w:val="FFFFFF"/>
                <w:sz w:val="26"/>
              </w:rPr>
              <w:t>IP</w:t>
            </w:r>
            <w:r>
              <w:rPr>
                <w:b/>
                <w:color w:val="FFFFFF"/>
                <w:spacing w:val="-4"/>
                <w:sz w:val="26"/>
              </w:rPr>
              <w:t xml:space="preserve"> </w:t>
            </w:r>
            <w:r>
              <w:rPr>
                <w:b/>
                <w:color w:val="FFFFFF"/>
                <w:spacing w:val="-2"/>
                <w:sz w:val="26"/>
              </w:rPr>
              <w:t>Address</w:t>
            </w:r>
          </w:p>
        </w:tc>
        <w:tc>
          <w:tcPr>
            <w:tcW w:w="2587" w:type="dxa"/>
            <w:shd w:val="clear" w:color="auto" w:fill="2E74B5"/>
          </w:tcPr>
          <w:p>
            <w:pPr>
              <w:pStyle w:val="12"/>
              <w:spacing w:before="122"/>
              <w:ind w:left="177"/>
              <w:rPr>
                <w:b/>
                <w:sz w:val="26"/>
              </w:rPr>
            </w:pPr>
            <w:r>
              <w:rPr>
                <w:b/>
                <w:color w:val="FFFFFF"/>
                <w:sz w:val="26"/>
              </w:rPr>
              <w:t>Broadcast</w:t>
            </w:r>
            <w:r>
              <w:rPr>
                <w:b/>
                <w:color w:val="FFFFFF"/>
                <w:spacing w:val="-13"/>
                <w:sz w:val="26"/>
              </w:rPr>
              <w:t xml:space="preserve"> </w:t>
            </w:r>
            <w:r>
              <w:rPr>
                <w:b/>
                <w:color w:val="FFFFFF"/>
                <w:spacing w:val="-2"/>
                <w:sz w:val="26"/>
              </w:rPr>
              <w:t>Address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128" w:type="dxa"/>
          </w:tcPr>
          <w:p>
            <w:pPr>
              <w:pStyle w:val="12"/>
              <w:spacing w:before="122"/>
              <w:ind w:left="15"/>
              <w:jc w:val="center"/>
              <w:rPr>
                <w:sz w:val="26"/>
              </w:rPr>
            </w:pPr>
            <w:r>
              <w:rPr>
                <w:color w:val="212120"/>
                <w:spacing w:val="-2"/>
                <w:sz w:val="26"/>
              </w:rPr>
              <w:t>LAN11</w:t>
            </w:r>
          </w:p>
        </w:tc>
        <w:tc>
          <w:tcPr>
            <w:tcW w:w="3547" w:type="dxa"/>
          </w:tcPr>
          <w:p>
            <w:pPr>
              <w:pStyle w:val="12"/>
              <w:spacing w:line="240" w:lineRule="auto"/>
              <w:jc w:val="left"/>
              <w:rPr>
                <w:rFonts w:ascii="Times New Roman"/>
                <w:sz w:val="24"/>
              </w:rPr>
            </w:pPr>
            <w:r>
              <w:rPr>
                <w:rFonts w:hint="default" w:ascii="Times New Roman"/>
                <w:sz w:val="24"/>
                <w:lang w:val="en-US"/>
              </w:rPr>
              <w:t>172.16.112.0/21</w:t>
            </w:r>
          </w:p>
        </w:tc>
        <w:tc>
          <w:tcPr>
            <w:tcW w:w="2265" w:type="dxa"/>
          </w:tcPr>
          <w:p>
            <w:pPr>
              <w:pStyle w:val="12"/>
              <w:spacing w:line="240" w:lineRule="auto"/>
              <w:jc w:val="left"/>
              <w:rPr>
                <w:rFonts w:hint="default" w:ascii="Times New Roman"/>
                <w:sz w:val="24"/>
                <w:lang w:val="en-US"/>
              </w:rPr>
            </w:pPr>
            <w:r>
              <w:rPr>
                <w:rFonts w:hint="default" w:ascii="Times New Roman"/>
                <w:sz w:val="24"/>
                <w:lang w:val="en-US"/>
              </w:rPr>
              <w:t>172.16.112.1</w:t>
            </w:r>
          </w:p>
        </w:tc>
        <w:tc>
          <w:tcPr>
            <w:tcW w:w="2587" w:type="dxa"/>
          </w:tcPr>
          <w:p>
            <w:pPr>
              <w:pStyle w:val="12"/>
              <w:spacing w:line="240" w:lineRule="auto"/>
              <w:jc w:val="left"/>
              <w:rPr>
                <w:rFonts w:hint="default" w:ascii="Times New Roman"/>
                <w:sz w:val="24"/>
                <w:lang w:val="en-US"/>
              </w:rPr>
            </w:pPr>
            <w:r>
              <w:rPr>
                <w:rFonts w:hint="default" w:ascii="Times New Roman"/>
                <w:sz w:val="24"/>
                <w:lang w:val="en-US"/>
              </w:rPr>
              <w:t>172.16.119.255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2" w:hRule="atLeast"/>
        </w:trPr>
        <w:tc>
          <w:tcPr>
            <w:tcW w:w="1128" w:type="dxa"/>
          </w:tcPr>
          <w:p>
            <w:pPr>
              <w:pStyle w:val="12"/>
              <w:spacing w:before="122"/>
              <w:ind w:left="15"/>
              <w:jc w:val="center"/>
              <w:rPr>
                <w:sz w:val="26"/>
              </w:rPr>
            </w:pPr>
            <w:r>
              <w:rPr>
                <w:color w:val="212120"/>
                <w:spacing w:val="-2"/>
                <w:sz w:val="26"/>
              </w:rPr>
              <w:t>LAN12</w:t>
            </w:r>
          </w:p>
        </w:tc>
        <w:tc>
          <w:tcPr>
            <w:tcW w:w="3547" w:type="dxa"/>
            <w:vAlign w:val="top"/>
          </w:tcPr>
          <w:p>
            <w:pPr>
              <w:pStyle w:val="12"/>
              <w:spacing w:line="240" w:lineRule="auto"/>
              <w:ind w:left="0" w:leftChars="0" w:right="0" w:rightChars="0"/>
              <w:jc w:val="left"/>
              <w:rPr>
                <w:rFonts w:hint="default" w:ascii="Times New Roman" w:hAnsi="Cambria" w:eastAsia="Cambria" w:cs="Cambria"/>
                <w:sz w:val="24"/>
                <w:szCs w:val="22"/>
                <w:lang w:val="en-US" w:eastAsia="en-US" w:bidi="ar-SA"/>
              </w:rPr>
            </w:pPr>
            <w:r>
              <w:rPr>
                <w:rFonts w:hint="default" w:ascii="Times New Roman"/>
                <w:sz w:val="24"/>
                <w:lang w:val="en-US"/>
              </w:rPr>
              <w:t>172.16.96.0/20</w:t>
            </w:r>
          </w:p>
        </w:tc>
        <w:tc>
          <w:tcPr>
            <w:tcW w:w="2265" w:type="dxa"/>
            <w:vAlign w:val="top"/>
          </w:tcPr>
          <w:p>
            <w:pPr>
              <w:pStyle w:val="12"/>
              <w:spacing w:line="240" w:lineRule="auto"/>
              <w:ind w:left="0" w:leftChars="0" w:right="0" w:rightChars="0"/>
              <w:jc w:val="left"/>
              <w:rPr>
                <w:rFonts w:hint="default" w:ascii="Times New Roman" w:hAnsi="Cambria" w:eastAsia="Cambria" w:cs="Cambria"/>
                <w:sz w:val="24"/>
                <w:szCs w:val="22"/>
                <w:lang w:val="en-US" w:eastAsia="en-US" w:bidi="ar-SA"/>
              </w:rPr>
            </w:pPr>
            <w:r>
              <w:rPr>
                <w:rFonts w:hint="default" w:ascii="Times New Roman"/>
                <w:sz w:val="24"/>
                <w:lang w:val="en-US"/>
              </w:rPr>
              <w:t>172.16.96.1</w:t>
            </w:r>
          </w:p>
        </w:tc>
        <w:tc>
          <w:tcPr>
            <w:tcW w:w="2587" w:type="dxa"/>
            <w:vAlign w:val="top"/>
          </w:tcPr>
          <w:p>
            <w:pPr>
              <w:pStyle w:val="12"/>
              <w:spacing w:line="240" w:lineRule="auto"/>
              <w:ind w:left="0" w:leftChars="0" w:right="0" w:rightChars="0"/>
              <w:jc w:val="left"/>
              <w:rPr>
                <w:rFonts w:hint="default" w:ascii="Times New Roman" w:hAnsi="Cambria" w:eastAsia="Cambria" w:cs="Cambria"/>
                <w:sz w:val="24"/>
                <w:szCs w:val="22"/>
                <w:lang w:val="en-US" w:eastAsia="en-US" w:bidi="ar-SA"/>
              </w:rPr>
            </w:pPr>
            <w:r>
              <w:rPr>
                <w:rFonts w:hint="default" w:ascii="Times New Roman"/>
                <w:sz w:val="24"/>
                <w:lang w:val="en-US"/>
              </w:rPr>
              <w:t>172.16.111.255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128" w:type="dxa"/>
          </w:tcPr>
          <w:p>
            <w:pPr>
              <w:pStyle w:val="12"/>
              <w:spacing w:before="122"/>
              <w:ind w:left="15"/>
              <w:jc w:val="center"/>
              <w:rPr>
                <w:sz w:val="26"/>
              </w:rPr>
            </w:pPr>
            <w:r>
              <w:rPr>
                <w:color w:val="212120"/>
                <w:spacing w:val="-2"/>
                <w:sz w:val="26"/>
              </w:rPr>
              <w:t>LAN21</w:t>
            </w:r>
          </w:p>
        </w:tc>
        <w:tc>
          <w:tcPr>
            <w:tcW w:w="3547" w:type="dxa"/>
          </w:tcPr>
          <w:p>
            <w:pPr>
              <w:pStyle w:val="12"/>
              <w:spacing w:line="240" w:lineRule="auto"/>
              <w:jc w:val="left"/>
              <w:rPr>
                <w:rFonts w:hint="default" w:ascii="Times New Roman"/>
                <w:sz w:val="24"/>
                <w:lang w:val="en-US"/>
              </w:rPr>
            </w:pPr>
            <w:r>
              <w:rPr>
                <w:rFonts w:hint="default" w:ascii="Times New Roman"/>
                <w:sz w:val="24"/>
                <w:lang w:val="en-US"/>
              </w:rPr>
              <w:t>172.16.124.0/23</w:t>
            </w:r>
          </w:p>
        </w:tc>
        <w:tc>
          <w:tcPr>
            <w:tcW w:w="2265" w:type="dxa"/>
          </w:tcPr>
          <w:p>
            <w:pPr>
              <w:pStyle w:val="12"/>
              <w:spacing w:line="240" w:lineRule="auto"/>
              <w:jc w:val="left"/>
              <w:rPr>
                <w:rFonts w:hint="default" w:ascii="Times New Roman"/>
                <w:sz w:val="24"/>
                <w:lang w:val="en-US"/>
              </w:rPr>
            </w:pPr>
            <w:r>
              <w:rPr>
                <w:rFonts w:hint="default" w:ascii="Times New Roman"/>
                <w:sz w:val="24"/>
                <w:lang w:val="en-US"/>
              </w:rPr>
              <w:t>172.16.124.1</w:t>
            </w:r>
          </w:p>
        </w:tc>
        <w:tc>
          <w:tcPr>
            <w:tcW w:w="2587" w:type="dxa"/>
          </w:tcPr>
          <w:p>
            <w:pPr>
              <w:pStyle w:val="12"/>
              <w:spacing w:line="240" w:lineRule="auto"/>
              <w:jc w:val="left"/>
              <w:rPr>
                <w:rFonts w:hint="default" w:ascii="Times New Roman"/>
                <w:sz w:val="24"/>
                <w:lang w:val="en-US"/>
              </w:rPr>
            </w:pPr>
            <w:r>
              <w:rPr>
                <w:rFonts w:hint="default" w:ascii="Times New Roman"/>
                <w:sz w:val="24"/>
                <w:lang w:val="en-US"/>
              </w:rPr>
              <w:t>172.16.125.255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1" w:hRule="atLeast"/>
        </w:trPr>
        <w:tc>
          <w:tcPr>
            <w:tcW w:w="1128" w:type="dxa"/>
          </w:tcPr>
          <w:p>
            <w:pPr>
              <w:pStyle w:val="12"/>
              <w:spacing w:before="122"/>
              <w:ind w:left="15"/>
              <w:jc w:val="center"/>
              <w:rPr>
                <w:sz w:val="26"/>
              </w:rPr>
            </w:pPr>
            <w:r>
              <w:rPr>
                <w:color w:val="212120"/>
                <w:spacing w:val="-2"/>
                <w:sz w:val="26"/>
              </w:rPr>
              <w:t>LAN22</w:t>
            </w:r>
          </w:p>
        </w:tc>
        <w:tc>
          <w:tcPr>
            <w:tcW w:w="3547" w:type="dxa"/>
          </w:tcPr>
          <w:p>
            <w:pPr>
              <w:pStyle w:val="12"/>
              <w:spacing w:line="240" w:lineRule="auto"/>
              <w:jc w:val="left"/>
              <w:rPr>
                <w:rFonts w:hint="default" w:ascii="Times New Roman"/>
                <w:sz w:val="24"/>
                <w:lang w:val="en-US"/>
              </w:rPr>
            </w:pPr>
            <w:r>
              <w:rPr>
                <w:rFonts w:hint="default" w:ascii="Times New Roman"/>
                <w:sz w:val="24"/>
                <w:lang w:val="en-US"/>
              </w:rPr>
              <w:t>172.16.120.0/22</w:t>
            </w:r>
          </w:p>
        </w:tc>
        <w:tc>
          <w:tcPr>
            <w:tcW w:w="2265" w:type="dxa"/>
          </w:tcPr>
          <w:p>
            <w:pPr>
              <w:pStyle w:val="12"/>
              <w:spacing w:line="240" w:lineRule="auto"/>
              <w:jc w:val="left"/>
              <w:rPr>
                <w:rFonts w:hint="default" w:ascii="Times New Roman"/>
                <w:sz w:val="24"/>
                <w:lang w:val="en-US"/>
              </w:rPr>
            </w:pPr>
            <w:r>
              <w:rPr>
                <w:rFonts w:hint="default" w:ascii="Times New Roman"/>
                <w:sz w:val="24"/>
                <w:lang w:val="en-US"/>
              </w:rPr>
              <w:t>172.16.120.1</w:t>
            </w:r>
          </w:p>
        </w:tc>
        <w:tc>
          <w:tcPr>
            <w:tcW w:w="2587" w:type="dxa"/>
          </w:tcPr>
          <w:p>
            <w:pPr>
              <w:pStyle w:val="12"/>
              <w:spacing w:line="240" w:lineRule="auto"/>
              <w:jc w:val="left"/>
              <w:rPr>
                <w:rFonts w:hint="default" w:ascii="Times New Roman"/>
                <w:sz w:val="24"/>
                <w:lang w:val="en-US"/>
              </w:rPr>
            </w:pPr>
            <w:r>
              <w:rPr>
                <w:rFonts w:hint="default" w:ascii="Times New Roman"/>
                <w:sz w:val="24"/>
                <w:lang w:val="en-US"/>
              </w:rPr>
              <w:t>172.16.123.255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128" w:type="dxa"/>
          </w:tcPr>
          <w:p>
            <w:pPr>
              <w:pStyle w:val="12"/>
              <w:spacing w:before="122"/>
              <w:ind w:left="15"/>
              <w:jc w:val="center"/>
              <w:rPr>
                <w:sz w:val="26"/>
              </w:rPr>
            </w:pPr>
            <w:r>
              <w:rPr>
                <w:color w:val="212120"/>
                <w:spacing w:val="-2"/>
                <w:sz w:val="26"/>
              </w:rPr>
              <w:t>LAN31</w:t>
            </w:r>
          </w:p>
        </w:tc>
        <w:tc>
          <w:tcPr>
            <w:tcW w:w="3547" w:type="dxa"/>
          </w:tcPr>
          <w:p>
            <w:pPr>
              <w:pStyle w:val="12"/>
              <w:spacing w:line="240" w:lineRule="auto"/>
              <w:jc w:val="left"/>
              <w:rPr>
                <w:rFonts w:hint="default" w:ascii="Times New Roman"/>
                <w:sz w:val="24"/>
                <w:lang w:val="en-US"/>
              </w:rPr>
            </w:pPr>
            <w:r>
              <w:rPr>
                <w:rFonts w:hint="default" w:ascii="Times New Roman"/>
                <w:sz w:val="24"/>
                <w:lang w:val="en-US"/>
              </w:rPr>
              <w:t>172.16.0.0/18</w:t>
            </w:r>
          </w:p>
        </w:tc>
        <w:tc>
          <w:tcPr>
            <w:tcW w:w="2265" w:type="dxa"/>
          </w:tcPr>
          <w:p>
            <w:pPr>
              <w:pStyle w:val="12"/>
              <w:spacing w:line="240" w:lineRule="auto"/>
              <w:jc w:val="left"/>
              <w:rPr>
                <w:rFonts w:hint="default" w:ascii="Times New Roman"/>
                <w:sz w:val="24"/>
                <w:lang w:val="en-US"/>
              </w:rPr>
            </w:pPr>
            <w:r>
              <w:rPr>
                <w:rFonts w:hint="default" w:ascii="Times New Roman"/>
                <w:sz w:val="24"/>
                <w:lang w:val="en-US"/>
              </w:rPr>
              <w:t>172.16.0.1</w:t>
            </w:r>
          </w:p>
        </w:tc>
        <w:tc>
          <w:tcPr>
            <w:tcW w:w="2587" w:type="dxa"/>
          </w:tcPr>
          <w:p>
            <w:pPr>
              <w:pStyle w:val="12"/>
              <w:spacing w:line="240" w:lineRule="auto"/>
              <w:jc w:val="left"/>
              <w:rPr>
                <w:rFonts w:hint="default" w:ascii="Times New Roman"/>
                <w:sz w:val="24"/>
                <w:lang w:val="en-US"/>
              </w:rPr>
            </w:pPr>
            <w:r>
              <w:rPr>
                <w:rFonts w:hint="default" w:ascii="Times New Roman"/>
                <w:sz w:val="24"/>
                <w:lang w:val="en-US"/>
              </w:rPr>
              <w:t>172.16.63.255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128" w:type="dxa"/>
          </w:tcPr>
          <w:p>
            <w:pPr>
              <w:pStyle w:val="12"/>
              <w:spacing w:before="122"/>
              <w:ind w:left="15"/>
              <w:jc w:val="center"/>
              <w:rPr>
                <w:sz w:val="26"/>
              </w:rPr>
            </w:pPr>
            <w:r>
              <w:rPr>
                <w:color w:val="212120"/>
                <w:spacing w:val="-2"/>
                <w:sz w:val="26"/>
              </w:rPr>
              <w:t>LAN32</w:t>
            </w:r>
          </w:p>
        </w:tc>
        <w:tc>
          <w:tcPr>
            <w:tcW w:w="3547" w:type="dxa"/>
          </w:tcPr>
          <w:p>
            <w:pPr>
              <w:pStyle w:val="12"/>
              <w:spacing w:line="240" w:lineRule="auto"/>
              <w:jc w:val="left"/>
              <w:rPr>
                <w:rFonts w:hint="default" w:ascii="Times New Roman"/>
                <w:sz w:val="24"/>
                <w:lang w:val="en-US"/>
              </w:rPr>
            </w:pPr>
            <w:r>
              <w:rPr>
                <w:rFonts w:hint="default" w:ascii="Times New Roman"/>
                <w:sz w:val="24"/>
                <w:lang w:val="en-US"/>
              </w:rPr>
              <w:t>172.16.64.0/19</w:t>
            </w:r>
          </w:p>
        </w:tc>
        <w:tc>
          <w:tcPr>
            <w:tcW w:w="2265" w:type="dxa"/>
          </w:tcPr>
          <w:p>
            <w:pPr>
              <w:pStyle w:val="12"/>
              <w:spacing w:line="240" w:lineRule="auto"/>
              <w:jc w:val="left"/>
              <w:rPr>
                <w:rFonts w:hint="default" w:ascii="Times New Roman"/>
                <w:sz w:val="24"/>
                <w:lang w:val="en-US"/>
              </w:rPr>
            </w:pPr>
            <w:r>
              <w:rPr>
                <w:rFonts w:hint="default" w:ascii="Times New Roman"/>
                <w:sz w:val="24"/>
                <w:lang w:val="en-US"/>
              </w:rPr>
              <w:t>172.16.64.1</w:t>
            </w:r>
          </w:p>
        </w:tc>
        <w:tc>
          <w:tcPr>
            <w:tcW w:w="2587" w:type="dxa"/>
          </w:tcPr>
          <w:p>
            <w:pPr>
              <w:pStyle w:val="12"/>
              <w:spacing w:line="240" w:lineRule="auto"/>
              <w:jc w:val="left"/>
              <w:rPr>
                <w:rFonts w:hint="default" w:ascii="Times New Roman"/>
                <w:sz w:val="24"/>
                <w:lang w:val="en-US"/>
              </w:rPr>
            </w:pPr>
            <w:r>
              <w:rPr>
                <w:rFonts w:hint="default" w:ascii="Times New Roman"/>
                <w:sz w:val="24"/>
                <w:lang w:val="en-US"/>
              </w:rPr>
              <w:t>172.16.95.255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1" w:hRule="atLeast"/>
        </w:trPr>
        <w:tc>
          <w:tcPr>
            <w:tcW w:w="1128" w:type="dxa"/>
          </w:tcPr>
          <w:p>
            <w:pPr>
              <w:pStyle w:val="12"/>
              <w:spacing w:before="122"/>
              <w:ind w:left="15"/>
              <w:jc w:val="center"/>
              <w:rPr>
                <w:sz w:val="26"/>
              </w:rPr>
            </w:pPr>
            <w:r>
              <w:rPr>
                <w:color w:val="212120"/>
                <w:spacing w:val="-2"/>
                <w:sz w:val="26"/>
              </w:rPr>
              <w:t>WAN12</w:t>
            </w:r>
          </w:p>
        </w:tc>
        <w:tc>
          <w:tcPr>
            <w:tcW w:w="3547" w:type="dxa"/>
          </w:tcPr>
          <w:p>
            <w:pPr>
              <w:pStyle w:val="12"/>
              <w:spacing w:line="240" w:lineRule="auto"/>
              <w:jc w:val="left"/>
              <w:rPr>
                <w:rFonts w:hint="default" w:ascii="Times New Roman"/>
                <w:sz w:val="24"/>
                <w:lang w:val="en-US"/>
              </w:rPr>
            </w:pPr>
            <w:r>
              <w:rPr>
                <w:rFonts w:hint="default" w:ascii="Times New Roman"/>
                <w:sz w:val="24"/>
                <w:lang w:val="en-US"/>
              </w:rPr>
              <w:t>172.16.126.0/30</w:t>
            </w:r>
          </w:p>
        </w:tc>
        <w:tc>
          <w:tcPr>
            <w:tcW w:w="2265" w:type="dxa"/>
          </w:tcPr>
          <w:p>
            <w:pPr>
              <w:pStyle w:val="12"/>
              <w:spacing w:line="240" w:lineRule="auto"/>
              <w:jc w:val="left"/>
              <w:rPr>
                <w:rFonts w:hint="default" w:ascii="Times New Roman"/>
                <w:sz w:val="24"/>
                <w:lang w:val="en-US"/>
              </w:rPr>
            </w:pPr>
            <w:r>
              <w:rPr>
                <w:rFonts w:hint="default" w:ascii="Times New Roman"/>
                <w:sz w:val="24"/>
                <w:lang w:val="en-US"/>
              </w:rPr>
              <w:t>172.16.126.1</w:t>
            </w:r>
          </w:p>
        </w:tc>
        <w:tc>
          <w:tcPr>
            <w:tcW w:w="2587" w:type="dxa"/>
          </w:tcPr>
          <w:p>
            <w:pPr>
              <w:pStyle w:val="12"/>
              <w:spacing w:line="240" w:lineRule="auto"/>
              <w:jc w:val="left"/>
              <w:rPr>
                <w:rFonts w:hint="default" w:ascii="Times New Roman"/>
                <w:sz w:val="24"/>
                <w:lang w:val="en-US"/>
              </w:rPr>
            </w:pPr>
            <w:r>
              <w:rPr>
                <w:rFonts w:hint="default" w:ascii="Times New Roman"/>
                <w:sz w:val="24"/>
                <w:lang w:val="en-US"/>
              </w:rPr>
              <w:t>172.16.126.3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128" w:type="dxa"/>
          </w:tcPr>
          <w:p>
            <w:pPr>
              <w:pStyle w:val="12"/>
              <w:spacing w:before="122"/>
              <w:ind w:left="15"/>
              <w:jc w:val="center"/>
              <w:rPr>
                <w:sz w:val="26"/>
              </w:rPr>
            </w:pPr>
            <w:r>
              <w:rPr>
                <w:color w:val="212120"/>
                <w:spacing w:val="-2"/>
                <w:sz w:val="26"/>
              </w:rPr>
              <w:t>WAN13</w:t>
            </w:r>
          </w:p>
        </w:tc>
        <w:tc>
          <w:tcPr>
            <w:tcW w:w="3547" w:type="dxa"/>
          </w:tcPr>
          <w:p>
            <w:pPr>
              <w:pStyle w:val="12"/>
              <w:spacing w:line="240" w:lineRule="auto"/>
              <w:jc w:val="left"/>
              <w:rPr>
                <w:rFonts w:hint="default" w:ascii="Times New Roman"/>
                <w:sz w:val="24"/>
                <w:lang w:val="en-US"/>
              </w:rPr>
            </w:pPr>
            <w:r>
              <w:rPr>
                <w:rFonts w:hint="default" w:ascii="Times New Roman"/>
                <w:sz w:val="24"/>
                <w:lang w:val="en-US"/>
              </w:rPr>
              <w:t>172.16.126.4/30</w:t>
            </w:r>
          </w:p>
        </w:tc>
        <w:tc>
          <w:tcPr>
            <w:tcW w:w="2265" w:type="dxa"/>
          </w:tcPr>
          <w:p>
            <w:pPr>
              <w:pStyle w:val="12"/>
              <w:spacing w:line="240" w:lineRule="auto"/>
              <w:jc w:val="left"/>
              <w:rPr>
                <w:rFonts w:hint="default" w:ascii="Times New Roman"/>
                <w:sz w:val="24"/>
                <w:lang w:val="en-US"/>
              </w:rPr>
            </w:pPr>
            <w:r>
              <w:rPr>
                <w:rFonts w:hint="default" w:ascii="Times New Roman"/>
                <w:sz w:val="24"/>
                <w:lang w:val="en-US"/>
              </w:rPr>
              <w:t>172.16.126.5</w:t>
            </w:r>
          </w:p>
        </w:tc>
        <w:tc>
          <w:tcPr>
            <w:tcW w:w="2587" w:type="dxa"/>
          </w:tcPr>
          <w:p>
            <w:pPr>
              <w:pStyle w:val="12"/>
              <w:spacing w:line="240" w:lineRule="auto"/>
              <w:jc w:val="left"/>
              <w:rPr>
                <w:rFonts w:hint="default" w:ascii="Times New Roman"/>
                <w:sz w:val="24"/>
                <w:lang w:val="en-US"/>
              </w:rPr>
            </w:pPr>
            <w:r>
              <w:rPr>
                <w:rFonts w:hint="default" w:ascii="Times New Roman"/>
                <w:sz w:val="24"/>
                <w:lang w:val="en-US"/>
              </w:rPr>
              <w:t>172.16.126.7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2" w:hRule="atLeast"/>
        </w:trPr>
        <w:tc>
          <w:tcPr>
            <w:tcW w:w="1128" w:type="dxa"/>
          </w:tcPr>
          <w:p>
            <w:pPr>
              <w:pStyle w:val="12"/>
              <w:spacing w:before="122"/>
              <w:ind w:left="15"/>
              <w:jc w:val="center"/>
              <w:rPr>
                <w:sz w:val="26"/>
              </w:rPr>
            </w:pPr>
            <w:r>
              <w:rPr>
                <w:color w:val="212120"/>
                <w:spacing w:val="-2"/>
                <w:sz w:val="26"/>
              </w:rPr>
              <w:t>WAN23</w:t>
            </w:r>
          </w:p>
        </w:tc>
        <w:tc>
          <w:tcPr>
            <w:tcW w:w="3547" w:type="dxa"/>
          </w:tcPr>
          <w:p>
            <w:pPr>
              <w:pStyle w:val="12"/>
              <w:spacing w:line="240" w:lineRule="auto"/>
              <w:jc w:val="left"/>
              <w:rPr>
                <w:rFonts w:hint="default" w:ascii="Times New Roman"/>
                <w:sz w:val="24"/>
                <w:lang w:val="en-US"/>
              </w:rPr>
            </w:pPr>
            <w:r>
              <w:rPr>
                <w:rFonts w:hint="default" w:ascii="Times New Roman"/>
                <w:sz w:val="24"/>
                <w:lang w:val="en-US"/>
              </w:rPr>
              <w:t>172.16.126.8/30</w:t>
            </w:r>
          </w:p>
        </w:tc>
        <w:tc>
          <w:tcPr>
            <w:tcW w:w="2265" w:type="dxa"/>
          </w:tcPr>
          <w:p>
            <w:pPr>
              <w:pStyle w:val="12"/>
              <w:spacing w:line="240" w:lineRule="auto"/>
              <w:jc w:val="left"/>
              <w:rPr>
                <w:rFonts w:hint="default" w:ascii="Times New Roman"/>
                <w:sz w:val="24"/>
                <w:lang w:val="en-US"/>
              </w:rPr>
            </w:pPr>
            <w:r>
              <w:rPr>
                <w:rFonts w:hint="default" w:ascii="Times New Roman"/>
                <w:sz w:val="24"/>
                <w:lang w:val="en-US"/>
              </w:rPr>
              <w:t>172.16.126.9</w:t>
            </w:r>
          </w:p>
        </w:tc>
        <w:tc>
          <w:tcPr>
            <w:tcW w:w="2587" w:type="dxa"/>
          </w:tcPr>
          <w:p>
            <w:pPr>
              <w:pStyle w:val="12"/>
              <w:spacing w:line="240" w:lineRule="auto"/>
              <w:jc w:val="left"/>
              <w:rPr>
                <w:rFonts w:hint="default" w:ascii="Times New Roman"/>
                <w:sz w:val="24"/>
                <w:lang w:val="en-US"/>
              </w:rPr>
            </w:pPr>
            <w:r>
              <w:rPr>
                <w:rFonts w:hint="default" w:ascii="Times New Roman"/>
                <w:sz w:val="24"/>
                <w:lang w:val="en-US"/>
              </w:rPr>
              <w:t>172.16.126.11</w:t>
            </w:r>
          </w:p>
        </w:tc>
      </w:tr>
    </w:tbl>
    <w:p>
      <w:pPr>
        <w:pStyle w:val="6"/>
        <w:spacing w:before="208"/>
        <w:rPr>
          <w:b/>
        </w:rPr>
      </w:pPr>
    </w:p>
    <w:p>
      <w:pPr>
        <w:spacing w:before="0"/>
        <w:ind w:left="1440" w:right="0" w:firstLine="0"/>
        <w:jc w:val="left"/>
        <w:rPr>
          <w:b/>
          <w:sz w:val="26"/>
        </w:rPr>
      </w:pPr>
      <w:bookmarkStart w:id="3" w:name="_bookmark3"/>
      <w:bookmarkEnd w:id="3"/>
      <w:r>
        <w:rPr>
          <w:b/>
          <w:color w:val="44546A"/>
          <w:sz w:val="26"/>
        </w:rPr>
        <w:t>Table</w:t>
      </w:r>
      <w:r>
        <w:rPr>
          <w:b/>
          <w:color w:val="44546A"/>
          <w:spacing w:val="-8"/>
          <w:sz w:val="26"/>
        </w:rPr>
        <w:t xml:space="preserve"> </w:t>
      </w:r>
      <w:r>
        <w:rPr>
          <w:b/>
          <w:color w:val="44546A"/>
          <w:sz w:val="26"/>
        </w:rPr>
        <w:t>3:</w:t>
      </w:r>
      <w:r>
        <w:rPr>
          <w:b/>
          <w:color w:val="44546A"/>
          <w:spacing w:val="-7"/>
          <w:sz w:val="26"/>
        </w:rPr>
        <w:t xml:space="preserve"> </w:t>
      </w:r>
      <w:r>
        <w:rPr>
          <w:b/>
          <w:color w:val="44546A"/>
          <w:sz w:val="26"/>
        </w:rPr>
        <w:t>Interfaces’</w:t>
      </w:r>
      <w:r>
        <w:rPr>
          <w:b/>
          <w:color w:val="44546A"/>
          <w:spacing w:val="-7"/>
          <w:sz w:val="26"/>
        </w:rPr>
        <w:t xml:space="preserve"> </w:t>
      </w:r>
      <w:r>
        <w:rPr>
          <w:b/>
          <w:color w:val="44546A"/>
          <w:spacing w:val="-2"/>
          <w:sz w:val="26"/>
        </w:rPr>
        <w:t>address</w:t>
      </w:r>
    </w:p>
    <w:p>
      <w:pPr>
        <w:pStyle w:val="6"/>
        <w:spacing w:before="2"/>
        <w:rPr>
          <w:b/>
          <w:sz w:val="17"/>
        </w:rPr>
      </w:pPr>
    </w:p>
    <w:tbl>
      <w:tblPr>
        <w:tblStyle w:val="9"/>
        <w:tblW w:w="0" w:type="auto"/>
        <w:tblInd w:w="14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90"/>
        <w:gridCol w:w="1641"/>
        <w:gridCol w:w="2126"/>
        <w:gridCol w:w="1843"/>
        <w:gridCol w:w="272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2" w:hRule="atLeast"/>
        </w:trPr>
        <w:tc>
          <w:tcPr>
            <w:tcW w:w="1190" w:type="dxa"/>
            <w:shd w:val="clear" w:color="auto" w:fill="2E74B5"/>
          </w:tcPr>
          <w:p>
            <w:pPr>
              <w:pStyle w:val="12"/>
              <w:spacing w:before="122"/>
              <w:ind w:left="197"/>
              <w:rPr>
                <w:b/>
                <w:sz w:val="26"/>
              </w:rPr>
            </w:pPr>
            <w:r>
              <w:rPr>
                <w:b/>
                <w:color w:val="FFFFFF"/>
                <w:spacing w:val="-2"/>
                <w:sz w:val="26"/>
              </w:rPr>
              <w:t>Device</w:t>
            </w:r>
          </w:p>
        </w:tc>
        <w:tc>
          <w:tcPr>
            <w:tcW w:w="1641" w:type="dxa"/>
            <w:shd w:val="clear" w:color="auto" w:fill="2E74B5"/>
          </w:tcPr>
          <w:p>
            <w:pPr>
              <w:pStyle w:val="12"/>
              <w:spacing w:before="122"/>
              <w:ind w:left="12"/>
              <w:jc w:val="center"/>
              <w:rPr>
                <w:b/>
                <w:sz w:val="26"/>
              </w:rPr>
            </w:pPr>
            <w:r>
              <w:rPr>
                <w:b/>
                <w:color w:val="FFFFFF"/>
                <w:spacing w:val="-2"/>
                <w:sz w:val="26"/>
              </w:rPr>
              <w:t>Interface</w:t>
            </w:r>
          </w:p>
        </w:tc>
        <w:tc>
          <w:tcPr>
            <w:tcW w:w="2126" w:type="dxa"/>
            <w:shd w:val="clear" w:color="auto" w:fill="2E74B5"/>
          </w:tcPr>
          <w:p>
            <w:pPr>
              <w:pStyle w:val="12"/>
              <w:spacing w:before="122"/>
              <w:ind w:left="419"/>
              <w:rPr>
                <w:b/>
                <w:sz w:val="26"/>
              </w:rPr>
            </w:pPr>
            <w:r>
              <w:rPr>
                <w:b/>
                <w:color w:val="FFFFFF"/>
                <w:sz w:val="26"/>
              </w:rPr>
              <w:t>IP</w:t>
            </w:r>
            <w:r>
              <w:rPr>
                <w:b/>
                <w:color w:val="FFFFFF"/>
                <w:spacing w:val="-3"/>
                <w:sz w:val="26"/>
              </w:rPr>
              <w:t xml:space="preserve"> </w:t>
            </w:r>
            <w:r>
              <w:rPr>
                <w:b/>
                <w:color w:val="FFFFFF"/>
                <w:spacing w:val="-2"/>
                <w:sz w:val="26"/>
              </w:rPr>
              <w:t>Address</w:t>
            </w:r>
          </w:p>
        </w:tc>
        <w:tc>
          <w:tcPr>
            <w:tcW w:w="1843" w:type="dxa"/>
            <w:shd w:val="clear" w:color="auto" w:fill="2E74B5"/>
          </w:tcPr>
          <w:p>
            <w:pPr>
              <w:pStyle w:val="12"/>
              <w:spacing w:before="122"/>
              <w:ind w:left="158"/>
              <w:rPr>
                <w:b/>
                <w:sz w:val="26"/>
              </w:rPr>
            </w:pPr>
            <w:r>
              <w:rPr>
                <w:b/>
                <w:color w:val="FFFFFF"/>
                <w:sz w:val="26"/>
              </w:rPr>
              <w:t>Subnet</w:t>
            </w:r>
            <w:r>
              <w:rPr>
                <w:b/>
                <w:color w:val="FFFFFF"/>
                <w:spacing w:val="-9"/>
                <w:sz w:val="26"/>
              </w:rPr>
              <w:t xml:space="preserve"> </w:t>
            </w:r>
            <w:r>
              <w:rPr>
                <w:b/>
                <w:color w:val="FFFFFF"/>
                <w:spacing w:val="-4"/>
                <w:sz w:val="26"/>
              </w:rPr>
              <w:t>Mask</w:t>
            </w:r>
          </w:p>
        </w:tc>
        <w:tc>
          <w:tcPr>
            <w:tcW w:w="2726" w:type="dxa"/>
            <w:shd w:val="clear" w:color="auto" w:fill="2E74B5"/>
          </w:tcPr>
          <w:p>
            <w:pPr>
              <w:pStyle w:val="12"/>
              <w:spacing w:before="122"/>
              <w:ind w:left="385"/>
              <w:rPr>
                <w:b/>
                <w:sz w:val="26"/>
              </w:rPr>
            </w:pPr>
            <w:r>
              <w:rPr>
                <w:b/>
                <w:color w:val="FFFFFF"/>
                <w:sz w:val="26"/>
              </w:rPr>
              <w:t>Default</w:t>
            </w:r>
            <w:r>
              <w:rPr>
                <w:b/>
                <w:color w:val="FFFFFF"/>
                <w:spacing w:val="-9"/>
                <w:sz w:val="26"/>
              </w:rPr>
              <w:t xml:space="preserve"> </w:t>
            </w:r>
            <w:r>
              <w:rPr>
                <w:b/>
                <w:color w:val="FFFFFF"/>
                <w:spacing w:val="-2"/>
                <w:sz w:val="26"/>
              </w:rPr>
              <w:t>Gateway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190" w:type="dxa"/>
            <w:vMerge w:val="restart"/>
          </w:tcPr>
          <w:p>
            <w:pPr>
              <w:pStyle w:val="12"/>
              <w:rPr>
                <w:b/>
                <w:sz w:val="26"/>
              </w:rPr>
            </w:pPr>
          </w:p>
          <w:p>
            <w:pPr>
              <w:pStyle w:val="12"/>
              <w:rPr>
                <w:b/>
                <w:sz w:val="26"/>
              </w:rPr>
            </w:pPr>
          </w:p>
          <w:p>
            <w:pPr>
              <w:pStyle w:val="12"/>
              <w:spacing w:before="43"/>
              <w:rPr>
                <w:b/>
                <w:sz w:val="26"/>
              </w:rPr>
            </w:pPr>
          </w:p>
          <w:p>
            <w:pPr>
              <w:pStyle w:val="12"/>
              <w:ind w:left="16"/>
              <w:jc w:val="center"/>
              <w:rPr>
                <w:b/>
                <w:sz w:val="26"/>
              </w:rPr>
            </w:pPr>
            <w:r>
              <w:rPr>
                <w:b/>
                <w:color w:val="212120"/>
                <w:spacing w:val="-5"/>
                <w:sz w:val="26"/>
              </w:rPr>
              <w:t>HQ</w:t>
            </w:r>
          </w:p>
        </w:tc>
        <w:tc>
          <w:tcPr>
            <w:tcW w:w="1641" w:type="dxa"/>
          </w:tcPr>
          <w:p>
            <w:pPr>
              <w:pStyle w:val="12"/>
              <w:spacing w:before="122"/>
              <w:ind w:left="12"/>
              <w:jc w:val="center"/>
              <w:rPr>
                <w:sz w:val="26"/>
              </w:rPr>
            </w:pPr>
            <w:r>
              <w:rPr>
                <w:color w:val="212120"/>
                <w:spacing w:val="-2"/>
                <w:sz w:val="26"/>
              </w:rPr>
              <w:t>S0/0/0</w:t>
            </w:r>
          </w:p>
        </w:tc>
        <w:tc>
          <w:tcPr>
            <w:tcW w:w="2126" w:type="dxa"/>
          </w:tcPr>
          <w:p>
            <w:pPr>
              <w:pStyle w:val="12"/>
              <w:rPr>
                <w:rFonts w:hint="default" w:ascii="Times New Roman"/>
                <w:sz w:val="24"/>
                <w:lang w:val="en-US"/>
              </w:rPr>
            </w:pPr>
            <w:r>
              <w:rPr>
                <w:rFonts w:hint="default" w:ascii="Times New Roman"/>
                <w:sz w:val="24"/>
                <w:lang w:val="en-US"/>
              </w:rPr>
              <w:t>172.16.126.5</w:t>
            </w:r>
          </w:p>
        </w:tc>
        <w:tc>
          <w:tcPr>
            <w:tcW w:w="1843" w:type="dxa"/>
          </w:tcPr>
          <w:p>
            <w:pPr>
              <w:pStyle w:val="12"/>
              <w:rPr>
                <w:rFonts w:hint="default" w:ascii="Times New Roman"/>
                <w:sz w:val="24"/>
                <w:lang w:val="en-US"/>
              </w:rPr>
            </w:pPr>
            <w:r>
              <w:rPr>
                <w:rFonts w:hint="default" w:ascii="Times New Roman"/>
                <w:sz w:val="24"/>
                <w:lang w:val="en-US"/>
              </w:rPr>
              <w:t>255.255.255.252</w:t>
            </w:r>
          </w:p>
        </w:tc>
        <w:tc>
          <w:tcPr>
            <w:tcW w:w="2726" w:type="dxa"/>
          </w:tcPr>
          <w:p>
            <w:pPr>
              <w:pStyle w:val="12"/>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1" w:hRule="atLeast"/>
        </w:trPr>
        <w:tc>
          <w:tcPr>
            <w:tcW w:w="1190" w:type="dxa"/>
            <w:vMerge w:val="continue"/>
            <w:tcBorders>
              <w:top w:val="nil"/>
            </w:tcBorders>
          </w:tcPr>
          <w:p>
            <w:pPr>
              <w:rPr>
                <w:sz w:val="2"/>
                <w:szCs w:val="2"/>
              </w:rPr>
            </w:pPr>
          </w:p>
        </w:tc>
        <w:tc>
          <w:tcPr>
            <w:tcW w:w="1641" w:type="dxa"/>
          </w:tcPr>
          <w:p>
            <w:pPr>
              <w:pStyle w:val="12"/>
              <w:spacing w:before="122"/>
              <w:ind w:left="12"/>
              <w:jc w:val="center"/>
              <w:rPr>
                <w:sz w:val="26"/>
              </w:rPr>
            </w:pPr>
            <w:r>
              <w:rPr>
                <w:color w:val="212120"/>
                <w:spacing w:val="-2"/>
                <w:sz w:val="26"/>
              </w:rPr>
              <w:t>S0/0/1</w:t>
            </w:r>
          </w:p>
        </w:tc>
        <w:tc>
          <w:tcPr>
            <w:tcW w:w="2126" w:type="dxa"/>
          </w:tcPr>
          <w:p>
            <w:pPr>
              <w:pStyle w:val="12"/>
              <w:rPr>
                <w:rFonts w:hint="default" w:ascii="Times New Roman"/>
                <w:sz w:val="24"/>
                <w:lang w:val="en-US"/>
              </w:rPr>
            </w:pPr>
            <w:r>
              <w:rPr>
                <w:rFonts w:hint="default" w:ascii="Times New Roman"/>
                <w:sz w:val="24"/>
                <w:lang w:val="en-US"/>
              </w:rPr>
              <w:t>172.16.126.9</w:t>
            </w:r>
          </w:p>
        </w:tc>
        <w:tc>
          <w:tcPr>
            <w:tcW w:w="1843" w:type="dxa"/>
          </w:tcPr>
          <w:p>
            <w:pPr>
              <w:pStyle w:val="12"/>
              <w:rPr>
                <w:rFonts w:hint="default" w:ascii="Times New Roman"/>
                <w:sz w:val="24"/>
                <w:lang w:val="en-US"/>
              </w:rPr>
            </w:pPr>
            <w:r>
              <w:rPr>
                <w:rFonts w:hint="default" w:ascii="Times New Roman"/>
                <w:sz w:val="24"/>
                <w:lang w:val="en-US"/>
              </w:rPr>
              <w:t>255.255.255.252</w:t>
            </w:r>
          </w:p>
        </w:tc>
        <w:tc>
          <w:tcPr>
            <w:tcW w:w="2726" w:type="dxa"/>
          </w:tcPr>
          <w:p>
            <w:pPr>
              <w:pStyle w:val="12"/>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190" w:type="dxa"/>
            <w:vMerge w:val="continue"/>
            <w:tcBorders>
              <w:top w:val="nil"/>
            </w:tcBorders>
          </w:tcPr>
          <w:p>
            <w:pPr>
              <w:rPr>
                <w:sz w:val="2"/>
                <w:szCs w:val="2"/>
              </w:rPr>
            </w:pPr>
          </w:p>
        </w:tc>
        <w:tc>
          <w:tcPr>
            <w:tcW w:w="1641" w:type="dxa"/>
          </w:tcPr>
          <w:p>
            <w:pPr>
              <w:pStyle w:val="12"/>
              <w:spacing w:before="127"/>
              <w:ind w:left="12"/>
              <w:jc w:val="center"/>
              <w:rPr>
                <w:sz w:val="26"/>
              </w:rPr>
            </w:pPr>
            <w:r>
              <w:rPr>
                <w:color w:val="212120"/>
                <w:spacing w:val="-4"/>
                <w:sz w:val="26"/>
              </w:rPr>
              <w:t>G0/0</w:t>
            </w:r>
          </w:p>
        </w:tc>
        <w:tc>
          <w:tcPr>
            <w:tcW w:w="2126" w:type="dxa"/>
          </w:tcPr>
          <w:p>
            <w:pPr>
              <w:pStyle w:val="12"/>
              <w:rPr>
                <w:rFonts w:hint="default" w:ascii="Times New Roman"/>
                <w:sz w:val="24"/>
                <w:lang w:val="en-US"/>
              </w:rPr>
            </w:pPr>
            <w:r>
              <w:rPr>
                <w:rFonts w:hint="default" w:ascii="Times New Roman"/>
                <w:sz w:val="24"/>
                <w:lang w:val="en-US"/>
              </w:rPr>
              <w:t>172.16.0.1</w:t>
            </w:r>
          </w:p>
        </w:tc>
        <w:tc>
          <w:tcPr>
            <w:tcW w:w="1843" w:type="dxa"/>
          </w:tcPr>
          <w:p>
            <w:pPr>
              <w:pStyle w:val="12"/>
              <w:rPr>
                <w:rFonts w:hint="default" w:ascii="Times New Roman"/>
                <w:sz w:val="24"/>
                <w:lang w:val="en-US"/>
              </w:rPr>
            </w:pPr>
            <w:r>
              <w:rPr>
                <w:rFonts w:hint="default" w:ascii="Times New Roman"/>
                <w:sz w:val="24"/>
                <w:lang w:val="en-US"/>
              </w:rPr>
              <w:t>255.255.192.0</w:t>
            </w:r>
          </w:p>
        </w:tc>
        <w:tc>
          <w:tcPr>
            <w:tcW w:w="2726" w:type="dxa"/>
          </w:tcPr>
          <w:p>
            <w:pPr>
              <w:pStyle w:val="12"/>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190" w:type="dxa"/>
            <w:vMerge w:val="continue"/>
            <w:tcBorders>
              <w:top w:val="nil"/>
            </w:tcBorders>
          </w:tcPr>
          <w:p>
            <w:pPr>
              <w:rPr>
                <w:sz w:val="2"/>
                <w:szCs w:val="2"/>
              </w:rPr>
            </w:pPr>
          </w:p>
        </w:tc>
        <w:tc>
          <w:tcPr>
            <w:tcW w:w="1641" w:type="dxa"/>
          </w:tcPr>
          <w:p>
            <w:pPr>
              <w:pStyle w:val="12"/>
              <w:spacing w:before="122"/>
              <w:ind w:left="12"/>
              <w:jc w:val="center"/>
              <w:rPr>
                <w:sz w:val="26"/>
              </w:rPr>
            </w:pPr>
            <w:r>
              <w:rPr>
                <w:color w:val="212120"/>
                <w:spacing w:val="-4"/>
                <w:sz w:val="26"/>
              </w:rPr>
              <w:t>G0/1</w:t>
            </w:r>
          </w:p>
        </w:tc>
        <w:tc>
          <w:tcPr>
            <w:tcW w:w="2126" w:type="dxa"/>
          </w:tcPr>
          <w:p>
            <w:pPr>
              <w:pStyle w:val="12"/>
              <w:rPr>
                <w:rFonts w:hint="default" w:ascii="Times New Roman"/>
                <w:sz w:val="24"/>
                <w:lang w:val="en-US"/>
              </w:rPr>
            </w:pPr>
            <w:r>
              <w:rPr>
                <w:rFonts w:hint="default" w:ascii="Times New Roman"/>
                <w:sz w:val="24"/>
                <w:lang w:val="en-US"/>
              </w:rPr>
              <w:t>172.16.64.1</w:t>
            </w:r>
          </w:p>
        </w:tc>
        <w:tc>
          <w:tcPr>
            <w:tcW w:w="1843" w:type="dxa"/>
          </w:tcPr>
          <w:p>
            <w:pPr>
              <w:pStyle w:val="12"/>
              <w:rPr>
                <w:rFonts w:hint="default" w:ascii="Times New Roman"/>
                <w:sz w:val="24"/>
                <w:lang w:val="en-US"/>
              </w:rPr>
            </w:pPr>
            <w:r>
              <w:rPr>
                <w:rFonts w:hint="default" w:ascii="Times New Roman"/>
                <w:sz w:val="24"/>
                <w:lang w:val="en-US"/>
              </w:rPr>
              <w:t xml:space="preserve">255.255.224.0 </w:t>
            </w:r>
          </w:p>
        </w:tc>
        <w:tc>
          <w:tcPr>
            <w:tcW w:w="2726" w:type="dxa"/>
          </w:tcPr>
          <w:p>
            <w:pPr>
              <w:pStyle w:val="12"/>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1" w:hRule="atLeast"/>
        </w:trPr>
        <w:tc>
          <w:tcPr>
            <w:tcW w:w="1190" w:type="dxa"/>
            <w:vMerge w:val="restart"/>
          </w:tcPr>
          <w:p>
            <w:pPr>
              <w:pStyle w:val="12"/>
              <w:rPr>
                <w:b/>
                <w:sz w:val="26"/>
              </w:rPr>
            </w:pPr>
          </w:p>
          <w:p>
            <w:pPr>
              <w:pStyle w:val="12"/>
              <w:rPr>
                <w:b/>
                <w:sz w:val="26"/>
              </w:rPr>
            </w:pPr>
          </w:p>
          <w:p>
            <w:pPr>
              <w:pStyle w:val="12"/>
              <w:spacing w:before="38"/>
              <w:rPr>
                <w:b/>
                <w:sz w:val="26"/>
              </w:rPr>
            </w:pPr>
          </w:p>
          <w:p>
            <w:pPr>
              <w:pStyle w:val="12"/>
              <w:ind w:left="350"/>
              <w:rPr>
                <w:b/>
                <w:sz w:val="26"/>
              </w:rPr>
            </w:pPr>
            <w:r>
              <w:rPr>
                <w:b/>
                <w:color w:val="212120"/>
                <w:spacing w:val="-5"/>
                <w:sz w:val="26"/>
              </w:rPr>
              <w:t>BR1</w:t>
            </w:r>
          </w:p>
        </w:tc>
        <w:tc>
          <w:tcPr>
            <w:tcW w:w="1641" w:type="dxa"/>
          </w:tcPr>
          <w:p>
            <w:pPr>
              <w:pStyle w:val="12"/>
              <w:spacing w:before="122"/>
              <w:ind w:left="12"/>
              <w:jc w:val="center"/>
              <w:rPr>
                <w:sz w:val="26"/>
              </w:rPr>
            </w:pPr>
            <w:r>
              <w:rPr>
                <w:color w:val="212120"/>
                <w:spacing w:val="-2"/>
                <w:sz w:val="26"/>
              </w:rPr>
              <w:t>S0/0/0</w:t>
            </w:r>
          </w:p>
        </w:tc>
        <w:tc>
          <w:tcPr>
            <w:tcW w:w="2126" w:type="dxa"/>
          </w:tcPr>
          <w:p>
            <w:pPr>
              <w:pStyle w:val="12"/>
              <w:rPr>
                <w:rFonts w:hint="default" w:ascii="Times New Roman"/>
                <w:sz w:val="24"/>
                <w:lang w:val="en-US"/>
              </w:rPr>
            </w:pPr>
            <w:r>
              <w:rPr>
                <w:rFonts w:hint="default" w:ascii="Times New Roman"/>
                <w:sz w:val="24"/>
                <w:lang w:val="en-US"/>
              </w:rPr>
              <w:t>172.16.126.6</w:t>
            </w:r>
          </w:p>
        </w:tc>
        <w:tc>
          <w:tcPr>
            <w:tcW w:w="1843" w:type="dxa"/>
          </w:tcPr>
          <w:p>
            <w:pPr>
              <w:pStyle w:val="12"/>
              <w:rPr>
                <w:rFonts w:hint="default" w:ascii="Times New Roman"/>
                <w:sz w:val="24"/>
                <w:lang w:val="en-US"/>
              </w:rPr>
            </w:pPr>
            <w:r>
              <w:rPr>
                <w:rFonts w:hint="default" w:ascii="Times New Roman"/>
                <w:sz w:val="24"/>
                <w:lang w:val="en-US"/>
              </w:rPr>
              <w:t>255.255.255.252</w:t>
            </w:r>
          </w:p>
        </w:tc>
        <w:tc>
          <w:tcPr>
            <w:tcW w:w="2726" w:type="dxa"/>
          </w:tcPr>
          <w:p>
            <w:pPr>
              <w:pStyle w:val="12"/>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190" w:type="dxa"/>
            <w:vMerge w:val="continue"/>
            <w:tcBorders>
              <w:top w:val="nil"/>
            </w:tcBorders>
          </w:tcPr>
          <w:p>
            <w:pPr>
              <w:rPr>
                <w:sz w:val="2"/>
                <w:szCs w:val="2"/>
              </w:rPr>
            </w:pPr>
          </w:p>
        </w:tc>
        <w:tc>
          <w:tcPr>
            <w:tcW w:w="1641" w:type="dxa"/>
          </w:tcPr>
          <w:p>
            <w:pPr>
              <w:pStyle w:val="12"/>
              <w:spacing w:before="122"/>
              <w:ind w:left="12"/>
              <w:jc w:val="center"/>
              <w:rPr>
                <w:sz w:val="26"/>
              </w:rPr>
            </w:pPr>
            <w:r>
              <w:rPr>
                <w:color w:val="212120"/>
                <w:spacing w:val="-2"/>
                <w:sz w:val="26"/>
              </w:rPr>
              <w:t>S0/0/1</w:t>
            </w:r>
          </w:p>
        </w:tc>
        <w:tc>
          <w:tcPr>
            <w:tcW w:w="2126" w:type="dxa"/>
          </w:tcPr>
          <w:p>
            <w:pPr>
              <w:pStyle w:val="12"/>
              <w:rPr>
                <w:rFonts w:hint="default" w:ascii="Times New Roman"/>
                <w:sz w:val="24"/>
                <w:lang w:val="en-US"/>
              </w:rPr>
            </w:pPr>
            <w:r>
              <w:rPr>
                <w:rFonts w:hint="default" w:ascii="Times New Roman"/>
                <w:sz w:val="24"/>
                <w:lang w:val="en-US"/>
              </w:rPr>
              <w:t>172.16.126.1</w:t>
            </w:r>
          </w:p>
        </w:tc>
        <w:tc>
          <w:tcPr>
            <w:tcW w:w="1843" w:type="dxa"/>
          </w:tcPr>
          <w:p>
            <w:pPr>
              <w:pStyle w:val="12"/>
              <w:rPr>
                <w:rFonts w:hint="default" w:ascii="Times New Roman"/>
                <w:sz w:val="24"/>
                <w:lang w:val="en-US"/>
              </w:rPr>
            </w:pPr>
            <w:r>
              <w:rPr>
                <w:rFonts w:hint="default" w:ascii="Times New Roman"/>
                <w:sz w:val="24"/>
                <w:lang w:val="en-US"/>
              </w:rPr>
              <w:t>255.255.255.252</w:t>
            </w:r>
          </w:p>
        </w:tc>
        <w:tc>
          <w:tcPr>
            <w:tcW w:w="2726" w:type="dxa"/>
          </w:tcPr>
          <w:p>
            <w:pPr>
              <w:pStyle w:val="12"/>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1" w:hRule="atLeast"/>
        </w:trPr>
        <w:tc>
          <w:tcPr>
            <w:tcW w:w="1190" w:type="dxa"/>
            <w:vMerge w:val="continue"/>
            <w:tcBorders>
              <w:top w:val="nil"/>
            </w:tcBorders>
          </w:tcPr>
          <w:p>
            <w:pPr>
              <w:rPr>
                <w:sz w:val="2"/>
                <w:szCs w:val="2"/>
              </w:rPr>
            </w:pPr>
          </w:p>
        </w:tc>
        <w:tc>
          <w:tcPr>
            <w:tcW w:w="1641" w:type="dxa"/>
          </w:tcPr>
          <w:p>
            <w:pPr>
              <w:pStyle w:val="12"/>
              <w:spacing w:before="122"/>
              <w:ind w:left="12"/>
              <w:jc w:val="center"/>
              <w:rPr>
                <w:sz w:val="26"/>
              </w:rPr>
            </w:pPr>
            <w:r>
              <w:rPr>
                <w:color w:val="212120"/>
                <w:spacing w:val="-4"/>
                <w:sz w:val="26"/>
              </w:rPr>
              <w:t>G0/0</w:t>
            </w:r>
          </w:p>
        </w:tc>
        <w:tc>
          <w:tcPr>
            <w:tcW w:w="2126" w:type="dxa"/>
          </w:tcPr>
          <w:p>
            <w:pPr>
              <w:pStyle w:val="12"/>
              <w:rPr>
                <w:rFonts w:hint="default" w:ascii="Times New Roman"/>
                <w:sz w:val="24"/>
                <w:lang w:val="en-US"/>
              </w:rPr>
            </w:pPr>
            <w:r>
              <w:rPr>
                <w:rFonts w:hint="default" w:ascii="Times New Roman"/>
                <w:sz w:val="24"/>
                <w:lang w:val="en-US"/>
              </w:rPr>
              <w:t>172.16.112.1</w:t>
            </w:r>
          </w:p>
        </w:tc>
        <w:tc>
          <w:tcPr>
            <w:tcW w:w="1843" w:type="dxa"/>
          </w:tcPr>
          <w:p>
            <w:pPr>
              <w:pStyle w:val="12"/>
              <w:rPr>
                <w:rFonts w:hint="default" w:ascii="Times New Roman"/>
                <w:sz w:val="24"/>
                <w:lang w:val="en-US"/>
              </w:rPr>
            </w:pPr>
            <w:r>
              <w:rPr>
                <w:rFonts w:hint="default" w:ascii="Times New Roman"/>
                <w:sz w:val="24"/>
                <w:lang w:val="en-US"/>
              </w:rPr>
              <w:t>255.255.248.0</w:t>
            </w:r>
          </w:p>
        </w:tc>
        <w:tc>
          <w:tcPr>
            <w:tcW w:w="2726" w:type="dxa"/>
          </w:tcPr>
          <w:p>
            <w:pPr>
              <w:pStyle w:val="12"/>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190" w:type="dxa"/>
            <w:vMerge w:val="continue"/>
            <w:tcBorders>
              <w:top w:val="nil"/>
            </w:tcBorders>
          </w:tcPr>
          <w:p>
            <w:pPr>
              <w:rPr>
                <w:sz w:val="2"/>
                <w:szCs w:val="2"/>
              </w:rPr>
            </w:pPr>
          </w:p>
        </w:tc>
        <w:tc>
          <w:tcPr>
            <w:tcW w:w="1641" w:type="dxa"/>
          </w:tcPr>
          <w:p>
            <w:pPr>
              <w:pStyle w:val="12"/>
              <w:spacing w:before="122"/>
              <w:ind w:left="12"/>
              <w:jc w:val="center"/>
              <w:rPr>
                <w:sz w:val="26"/>
              </w:rPr>
            </w:pPr>
            <w:r>
              <w:rPr>
                <w:color w:val="212120"/>
                <w:spacing w:val="-4"/>
                <w:sz w:val="26"/>
              </w:rPr>
              <w:t>G0/1</w:t>
            </w:r>
          </w:p>
        </w:tc>
        <w:tc>
          <w:tcPr>
            <w:tcW w:w="2126" w:type="dxa"/>
          </w:tcPr>
          <w:p>
            <w:pPr>
              <w:pStyle w:val="12"/>
              <w:rPr>
                <w:rFonts w:hint="default" w:ascii="Times New Roman"/>
                <w:sz w:val="24"/>
                <w:lang w:val="en-US"/>
              </w:rPr>
            </w:pPr>
            <w:r>
              <w:rPr>
                <w:rFonts w:hint="default" w:ascii="Times New Roman"/>
                <w:sz w:val="24"/>
                <w:lang w:val="en-US"/>
              </w:rPr>
              <w:t>172.16.96.1</w:t>
            </w:r>
          </w:p>
        </w:tc>
        <w:tc>
          <w:tcPr>
            <w:tcW w:w="1843" w:type="dxa"/>
          </w:tcPr>
          <w:p>
            <w:pPr>
              <w:pStyle w:val="12"/>
              <w:rPr>
                <w:rFonts w:hint="default" w:ascii="Times New Roman"/>
                <w:sz w:val="24"/>
                <w:lang w:val="en-US"/>
              </w:rPr>
            </w:pPr>
            <w:r>
              <w:rPr>
                <w:rFonts w:hint="default" w:ascii="Times New Roman"/>
                <w:sz w:val="24"/>
                <w:lang w:val="en-US"/>
              </w:rPr>
              <w:t>255.255.240.0</w:t>
            </w:r>
          </w:p>
        </w:tc>
        <w:tc>
          <w:tcPr>
            <w:tcW w:w="2726" w:type="dxa"/>
          </w:tcPr>
          <w:p>
            <w:pPr>
              <w:pStyle w:val="12"/>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190" w:type="dxa"/>
            <w:vMerge w:val="restart"/>
          </w:tcPr>
          <w:p>
            <w:pPr>
              <w:pStyle w:val="12"/>
              <w:spacing w:before="95"/>
              <w:rPr>
                <w:b/>
                <w:sz w:val="26"/>
              </w:rPr>
            </w:pPr>
          </w:p>
          <w:p>
            <w:pPr>
              <w:pStyle w:val="12"/>
              <w:spacing w:before="1"/>
              <w:ind w:left="350"/>
              <w:rPr>
                <w:b/>
                <w:sz w:val="26"/>
              </w:rPr>
            </w:pPr>
            <w:r>
              <w:rPr>
                <w:b/>
                <w:color w:val="212120"/>
                <w:spacing w:val="-5"/>
                <w:sz w:val="26"/>
              </w:rPr>
              <w:t>BR2</w:t>
            </w:r>
          </w:p>
        </w:tc>
        <w:tc>
          <w:tcPr>
            <w:tcW w:w="1641" w:type="dxa"/>
          </w:tcPr>
          <w:p>
            <w:pPr>
              <w:pStyle w:val="12"/>
              <w:spacing w:before="122"/>
              <w:ind w:left="12"/>
              <w:jc w:val="center"/>
              <w:rPr>
                <w:sz w:val="26"/>
              </w:rPr>
            </w:pPr>
            <w:r>
              <w:rPr>
                <w:color w:val="212120"/>
                <w:spacing w:val="-2"/>
                <w:sz w:val="26"/>
              </w:rPr>
              <w:t>S0/0/0</w:t>
            </w:r>
          </w:p>
        </w:tc>
        <w:tc>
          <w:tcPr>
            <w:tcW w:w="2126" w:type="dxa"/>
          </w:tcPr>
          <w:p>
            <w:pPr>
              <w:pStyle w:val="12"/>
              <w:rPr>
                <w:rFonts w:hint="default" w:ascii="Times New Roman"/>
                <w:sz w:val="24"/>
                <w:lang w:val="en-US"/>
              </w:rPr>
            </w:pPr>
            <w:r>
              <w:rPr>
                <w:rFonts w:hint="default" w:ascii="Times New Roman"/>
                <w:sz w:val="24"/>
                <w:lang w:val="en-US"/>
              </w:rPr>
              <w:t>172.16.126.2</w:t>
            </w:r>
          </w:p>
        </w:tc>
        <w:tc>
          <w:tcPr>
            <w:tcW w:w="1843" w:type="dxa"/>
          </w:tcPr>
          <w:p>
            <w:pPr>
              <w:pStyle w:val="12"/>
              <w:rPr>
                <w:rFonts w:hint="default" w:ascii="Times New Roman"/>
                <w:sz w:val="24"/>
                <w:lang w:val="en-US"/>
              </w:rPr>
            </w:pPr>
            <w:r>
              <w:rPr>
                <w:rFonts w:hint="default" w:ascii="Times New Roman"/>
                <w:sz w:val="24"/>
                <w:lang w:val="en-US"/>
              </w:rPr>
              <w:t>255.255.255.252</w:t>
            </w:r>
          </w:p>
        </w:tc>
        <w:tc>
          <w:tcPr>
            <w:tcW w:w="2726" w:type="dxa"/>
          </w:tcPr>
          <w:p>
            <w:pPr>
              <w:pStyle w:val="12"/>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1" w:hRule="atLeast"/>
        </w:trPr>
        <w:tc>
          <w:tcPr>
            <w:tcW w:w="1190" w:type="dxa"/>
            <w:vMerge w:val="continue"/>
            <w:tcBorders>
              <w:top w:val="nil"/>
            </w:tcBorders>
          </w:tcPr>
          <w:p>
            <w:pPr>
              <w:rPr>
                <w:sz w:val="2"/>
                <w:szCs w:val="2"/>
              </w:rPr>
            </w:pPr>
          </w:p>
        </w:tc>
        <w:tc>
          <w:tcPr>
            <w:tcW w:w="1641" w:type="dxa"/>
          </w:tcPr>
          <w:p>
            <w:pPr>
              <w:pStyle w:val="12"/>
              <w:spacing w:before="122"/>
              <w:ind w:left="12"/>
              <w:jc w:val="center"/>
              <w:rPr>
                <w:sz w:val="26"/>
              </w:rPr>
            </w:pPr>
            <w:r>
              <w:rPr>
                <w:color w:val="212120"/>
                <w:spacing w:val="-2"/>
                <w:sz w:val="26"/>
              </w:rPr>
              <w:t>S0/0/1</w:t>
            </w:r>
          </w:p>
        </w:tc>
        <w:tc>
          <w:tcPr>
            <w:tcW w:w="2126" w:type="dxa"/>
          </w:tcPr>
          <w:p>
            <w:pPr>
              <w:pStyle w:val="12"/>
              <w:rPr>
                <w:rFonts w:hint="default" w:ascii="Times New Roman"/>
                <w:sz w:val="24"/>
                <w:lang w:val="en-US"/>
              </w:rPr>
            </w:pPr>
            <w:r>
              <w:rPr>
                <w:rFonts w:hint="default" w:ascii="Times New Roman"/>
                <w:sz w:val="24"/>
                <w:lang w:val="en-US"/>
              </w:rPr>
              <w:t>172.16.126.10</w:t>
            </w:r>
          </w:p>
        </w:tc>
        <w:tc>
          <w:tcPr>
            <w:tcW w:w="1843" w:type="dxa"/>
          </w:tcPr>
          <w:p>
            <w:pPr>
              <w:pStyle w:val="12"/>
              <w:rPr>
                <w:rFonts w:hint="default" w:ascii="Times New Roman"/>
                <w:sz w:val="24"/>
                <w:lang w:val="en-US"/>
              </w:rPr>
            </w:pPr>
            <w:r>
              <w:rPr>
                <w:rFonts w:hint="default" w:ascii="Times New Roman"/>
                <w:sz w:val="24"/>
                <w:lang w:val="en-US"/>
              </w:rPr>
              <w:t>255.255.255.252</w:t>
            </w:r>
          </w:p>
        </w:tc>
        <w:tc>
          <w:tcPr>
            <w:tcW w:w="2726" w:type="dxa"/>
          </w:tcPr>
          <w:p>
            <w:pPr>
              <w:pStyle w:val="12"/>
              <w:rPr>
                <w:rFonts w:ascii="Times New Roman"/>
                <w:sz w:val="24"/>
              </w:rPr>
            </w:pPr>
          </w:p>
        </w:tc>
      </w:tr>
    </w:tbl>
    <w:p>
      <w:pPr>
        <w:spacing w:after="0"/>
        <w:rPr>
          <w:rFonts w:ascii="Times New Roman"/>
          <w:sz w:val="24"/>
        </w:rPr>
        <w:sectPr>
          <w:pgSz w:w="11910" w:h="16840"/>
          <w:pgMar w:top="576" w:right="547" w:bottom="1166" w:left="0" w:header="286" w:footer="968" w:gutter="0"/>
        </w:sectPr>
      </w:pPr>
    </w:p>
    <w:p>
      <w:pPr>
        <w:pStyle w:val="6"/>
        <w:rPr>
          <w:b/>
          <w:sz w:val="20"/>
        </w:rPr>
      </w:pPr>
      <w:r>
        <mc:AlternateContent>
          <mc:Choice Requires="wps">
            <w:drawing>
              <wp:anchor distT="0" distB="0" distL="0" distR="0" simplePos="0" relativeHeight="15734784" behindDoc="0" locked="0" layoutInCell="1" allowOverlap="1">
                <wp:simplePos x="0" y="0"/>
                <wp:positionH relativeFrom="page">
                  <wp:posOffset>6956425</wp:posOffset>
                </wp:positionH>
                <wp:positionV relativeFrom="page">
                  <wp:posOffset>433070</wp:posOffset>
                </wp:positionV>
                <wp:extent cx="366395" cy="194945"/>
                <wp:effectExtent l="0" t="0" r="0" b="0"/>
                <wp:wrapNone/>
                <wp:docPr id="41" name="Textbox 41"/>
                <wp:cNvGraphicFramePr/>
                <a:graphic xmlns:a="http://schemas.openxmlformats.org/drawingml/2006/main">
                  <a:graphicData uri="http://schemas.microsoft.com/office/word/2010/wordprocessingShape">
                    <wps:wsp>
                      <wps:cNvSpPr txBox="1"/>
                      <wps:spPr>
                        <a:xfrm>
                          <a:off x="0" y="0"/>
                          <a:ext cx="366395" cy="194945"/>
                        </a:xfrm>
                        <a:prstGeom prst="rect">
                          <a:avLst/>
                        </a:prstGeom>
                      </wps:spPr>
                      <wps:txbx>
                        <w:txbxContent>
                          <w:p>
                            <w:pPr>
                              <w:spacing w:before="4"/>
                              <w:ind w:left="20" w:right="0" w:firstLine="0"/>
                              <w:jc w:val="left"/>
                              <w:rPr>
                                <w:rFonts w:ascii="Arial"/>
                                <w:b/>
                                <w:sz w:val="48"/>
                              </w:rPr>
                            </w:pPr>
                            <w:r>
                              <w:rPr>
                                <w:rFonts w:ascii="Arial"/>
                                <w:b/>
                                <w:color w:val="BF8F00"/>
                                <w:spacing w:val="-10"/>
                                <w:sz w:val="48"/>
                              </w:rPr>
                              <w:t>7</w:t>
                            </w:r>
                          </w:p>
                        </w:txbxContent>
                      </wps:txbx>
                      <wps:bodyPr vert="vert270" wrap="square" lIns="0" tIns="0" rIns="0" bIns="0" rtlCol="0">
                        <a:noAutofit/>
                      </wps:bodyPr>
                    </wps:wsp>
                  </a:graphicData>
                </a:graphic>
              </wp:anchor>
            </w:drawing>
          </mc:Choice>
          <mc:Fallback>
            <w:pict>
              <v:shape id="Textbox 41" o:spid="_x0000_s1026" o:spt="202" type="#_x0000_t202" style="position:absolute;left:0pt;margin-left:547.75pt;margin-top:34.1pt;height:15.35pt;width:28.85pt;mso-position-horizontal-relative:page;mso-position-vertical-relative:page;z-index:15734784;mso-width-relative:page;mso-height-relative:page;" filled="f" stroked="f" coordsize="21600,21600" o:gfxdata="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DTpMfJ1wAAAAsBAAAPAAAAAAAA&#10;AAEAIAAAACIAAABkcnMvZG93bnJldi54bWxQSwECFAAUAAAACACHTuJAlsHN2aEBAAA2AwAADgAA&#10;AAAAAAABACAAAAAmAQAAZHJzL2Uyb0RvYy54bWxQSwUGAAAAAAYABgBZAQAAOQUAAAAA&#10;">
                <v:fill on="f" focussize="0,0"/>
                <v:stroke on="f"/>
                <v:imagedata o:title=""/>
                <o:lock v:ext="edit" aspectratio="f"/>
                <v:textbox inset="0mm,0mm,0mm,0mm" style="layout-flow:vertical;mso-layout-flow-alt:bottom-to-top;">
                  <w:txbxContent>
                    <w:p>
                      <w:pPr>
                        <w:spacing w:before="4"/>
                        <w:ind w:left="20" w:right="0" w:firstLine="0"/>
                        <w:jc w:val="left"/>
                        <w:rPr>
                          <w:rFonts w:ascii="Arial"/>
                          <w:b/>
                          <w:sz w:val="48"/>
                        </w:rPr>
                      </w:pPr>
                      <w:r>
                        <w:rPr>
                          <w:rFonts w:ascii="Arial"/>
                          <w:b/>
                          <w:color w:val="BF8F00"/>
                          <w:spacing w:val="-10"/>
                          <w:sz w:val="48"/>
                        </w:rPr>
                        <w:t>7</w:t>
                      </w:r>
                    </w:p>
                  </w:txbxContent>
                </v:textbox>
              </v:shape>
            </w:pict>
          </mc:Fallback>
        </mc:AlternateContent>
      </w:r>
    </w:p>
    <w:tbl>
      <w:tblPr>
        <w:tblStyle w:val="9"/>
        <w:tblpPr w:leftFromText="180" w:rightFromText="180" w:vertAnchor="text" w:horzAnchor="page" w:tblpX="1133" w:tblpY="-16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90"/>
        <w:gridCol w:w="1641"/>
        <w:gridCol w:w="2126"/>
        <w:gridCol w:w="1843"/>
        <w:gridCol w:w="272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1" w:hRule="atLeast"/>
        </w:trPr>
        <w:tc>
          <w:tcPr>
            <w:tcW w:w="1190" w:type="dxa"/>
            <w:vMerge w:val="restart"/>
          </w:tcPr>
          <w:p>
            <w:pPr>
              <w:pStyle w:val="12"/>
              <w:rPr>
                <w:rFonts w:ascii="Times New Roman"/>
                <w:sz w:val="24"/>
              </w:rPr>
            </w:pPr>
          </w:p>
        </w:tc>
        <w:tc>
          <w:tcPr>
            <w:tcW w:w="1641" w:type="dxa"/>
          </w:tcPr>
          <w:p>
            <w:pPr>
              <w:pStyle w:val="12"/>
              <w:spacing w:before="122"/>
              <w:ind w:left="12"/>
              <w:jc w:val="center"/>
              <w:rPr>
                <w:sz w:val="26"/>
              </w:rPr>
            </w:pPr>
            <w:r>
              <w:rPr>
                <w:color w:val="212120"/>
                <w:spacing w:val="-4"/>
                <w:sz w:val="26"/>
              </w:rPr>
              <w:t>G0/0</w:t>
            </w:r>
          </w:p>
        </w:tc>
        <w:tc>
          <w:tcPr>
            <w:tcW w:w="2126" w:type="dxa"/>
          </w:tcPr>
          <w:p>
            <w:pPr>
              <w:pStyle w:val="12"/>
              <w:rPr>
                <w:rFonts w:hint="default" w:ascii="Times New Roman"/>
                <w:sz w:val="24"/>
                <w:lang w:val="en-US"/>
              </w:rPr>
            </w:pPr>
            <w:r>
              <w:rPr>
                <w:rFonts w:hint="default" w:ascii="Times New Roman"/>
                <w:sz w:val="24"/>
                <w:lang w:val="en-US"/>
              </w:rPr>
              <w:t>172.16.124.1</w:t>
            </w:r>
          </w:p>
        </w:tc>
        <w:tc>
          <w:tcPr>
            <w:tcW w:w="1843" w:type="dxa"/>
          </w:tcPr>
          <w:p>
            <w:pPr>
              <w:pStyle w:val="12"/>
              <w:rPr>
                <w:rFonts w:hint="default" w:ascii="Times New Roman"/>
                <w:sz w:val="24"/>
                <w:lang w:val="en-US"/>
              </w:rPr>
            </w:pPr>
            <w:r>
              <w:rPr>
                <w:rFonts w:hint="default" w:ascii="Times New Roman"/>
                <w:sz w:val="24"/>
                <w:lang w:val="en-US"/>
              </w:rPr>
              <w:t>255.255.254.0</w:t>
            </w:r>
          </w:p>
        </w:tc>
        <w:tc>
          <w:tcPr>
            <w:tcW w:w="2726" w:type="dxa"/>
          </w:tcPr>
          <w:p>
            <w:pPr>
              <w:pStyle w:val="12"/>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190" w:type="dxa"/>
            <w:vMerge w:val="continue"/>
            <w:tcBorders>
              <w:top w:val="nil"/>
            </w:tcBorders>
          </w:tcPr>
          <w:p>
            <w:pPr>
              <w:rPr>
                <w:sz w:val="2"/>
                <w:szCs w:val="2"/>
              </w:rPr>
            </w:pPr>
          </w:p>
        </w:tc>
        <w:tc>
          <w:tcPr>
            <w:tcW w:w="1641" w:type="dxa"/>
          </w:tcPr>
          <w:p>
            <w:pPr>
              <w:pStyle w:val="12"/>
              <w:spacing w:before="122"/>
              <w:ind w:left="12"/>
              <w:jc w:val="center"/>
              <w:rPr>
                <w:sz w:val="26"/>
              </w:rPr>
            </w:pPr>
            <w:r>
              <w:rPr>
                <w:color w:val="212120"/>
                <w:spacing w:val="-4"/>
                <w:sz w:val="26"/>
              </w:rPr>
              <w:t>G0/1</w:t>
            </w:r>
          </w:p>
        </w:tc>
        <w:tc>
          <w:tcPr>
            <w:tcW w:w="2126" w:type="dxa"/>
          </w:tcPr>
          <w:p>
            <w:pPr>
              <w:pStyle w:val="12"/>
              <w:rPr>
                <w:rFonts w:hint="default" w:ascii="Times New Roman"/>
                <w:sz w:val="24"/>
                <w:lang w:val="en-US"/>
              </w:rPr>
            </w:pPr>
            <w:r>
              <w:rPr>
                <w:rFonts w:hint="default" w:ascii="Times New Roman"/>
                <w:sz w:val="24"/>
                <w:lang w:val="en-US"/>
              </w:rPr>
              <w:t>172.16.120.1</w:t>
            </w:r>
          </w:p>
        </w:tc>
        <w:tc>
          <w:tcPr>
            <w:tcW w:w="1843" w:type="dxa"/>
          </w:tcPr>
          <w:p>
            <w:pPr>
              <w:pStyle w:val="12"/>
              <w:rPr>
                <w:rFonts w:hint="default" w:ascii="Times New Roman"/>
                <w:sz w:val="24"/>
                <w:lang w:val="en-US"/>
              </w:rPr>
            </w:pPr>
            <w:r>
              <w:rPr>
                <w:rFonts w:hint="default" w:ascii="Times New Roman"/>
                <w:sz w:val="24"/>
                <w:lang w:val="en-US"/>
              </w:rPr>
              <w:t>255.255.252.0</w:t>
            </w:r>
          </w:p>
        </w:tc>
        <w:tc>
          <w:tcPr>
            <w:tcW w:w="2726" w:type="dxa"/>
          </w:tcPr>
          <w:p>
            <w:pPr>
              <w:pStyle w:val="12"/>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1190" w:type="dxa"/>
          </w:tcPr>
          <w:p>
            <w:pPr>
              <w:pStyle w:val="12"/>
              <w:spacing w:before="122"/>
              <w:ind w:left="16" w:right="1"/>
              <w:jc w:val="center"/>
              <w:rPr>
                <w:b/>
                <w:sz w:val="26"/>
              </w:rPr>
            </w:pPr>
            <w:r>
              <w:rPr>
                <w:b/>
                <w:color w:val="212120"/>
                <w:spacing w:val="-4"/>
                <w:sz w:val="26"/>
              </w:rPr>
              <w:t>PC11</w:t>
            </w:r>
          </w:p>
          <w:p>
            <w:pPr>
              <w:pStyle w:val="12"/>
              <w:spacing w:before="122"/>
              <w:ind w:left="16" w:right="1"/>
              <w:jc w:val="center"/>
              <w:rPr>
                <w:sz w:val="26"/>
              </w:rPr>
            </w:pPr>
            <w:r>
              <w:rPr>
                <w:color w:val="212120"/>
                <w:spacing w:val="-2"/>
                <w:sz w:val="26"/>
              </w:rPr>
              <w:t>(LAN11)</w:t>
            </w:r>
          </w:p>
        </w:tc>
        <w:tc>
          <w:tcPr>
            <w:tcW w:w="1641" w:type="dxa"/>
          </w:tcPr>
          <w:p>
            <w:pPr>
              <w:pStyle w:val="12"/>
              <w:rPr>
                <w:rFonts w:hint="default" w:ascii="Times New Roman"/>
                <w:sz w:val="24"/>
                <w:lang w:val="en-US"/>
              </w:rPr>
            </w:pPr>
          </w:p>
        </w:tc>
        <w:tc>
          <w:tcPr>
            <w:tcW w:w="2126" w:type="dxa"/>
          </w:tcPr>
          <w:p>
            <w:pPr>
              <w:pStyle w:val="12"/>
              <w:rPr>
                <w:rFonts w:ascii="Times New Roman"/>
                <w:sz w:val="24"/>
              </w:rPr>
            </w:pPr>
            <w:r>
              <w:rPr>
                <w:rFonts w:ascii="Times New Roman"/>
                <w:sz w:val="24"/>
              </w:rPr>
              <w:t>172.16.112.2</w:t>
            </w:r>
          </w:p>
        </w:tc>
        <w:tc>
          <w:tcPr>
            <w:tcW w:w="1843" w:type="dxa"/>
          </w:tcPr>
          <w:p>
            <w:pPr>
              <w:pStyle w:val="12"/>
              <w:rPr>
                <w:rFonts w:ascii="Times New Roman"/>
                <w:sz w:val="24"/>
              </w:rPr>
            </w:pPr>
            <w:r>
              <w:rPr>
                <w:rFonts w:ascii="Times New Roman"/>
                <w:sz w:val="24"/>
              </w:rPr>
              <w:t>255.255.248.0</w:t>
            </w:r>
          </w:p>
        </w:tc>
        <w:tc>
          <w:tcPr>
            <w:tcW w:w="2726" w:type="dxa"/>
          </w:tcPr>
          <w:p>
            <w:pPr>
              <w:pStyle w:val="12"/>
              <w:rPr>
                <w:rFonts w:ascii="Times New Roman"/>
                <w:sz w:val="24"/>
              </w:rPr>
            </w:pPr>
            <w:r>
              <w:rPr>
                <w:rFonts w:ascii="Times New Roman"/>
                <w:sz w:val="24"/>
              </w:rPr>
              <w:t>172.16.112.1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1190" w:type="dxa"/>
          </w:tcPr>
          <w:p>
            <w:pPr>
              <w:pStyle w:val="12"/>
              <w:spacing w:before="122"/>
              <w:ind w:left="16" w:right="1"/>
              <w:jc w:val="center"/>
              <w:rPr>
                <w:b/>
                <w:sz w:val="26"/>
              </w:rPr>
            </w:pPr>
            <w:r>
              <w:rPr>
                <w:b/>
                <w:color w:val="212120"/>
                <w:spacing w:val="-4"/>
                <w:sz w:val="26"/>
              </w:rPr>
              <w:t>PC12</w:t>
            </w:r>
          </w:p>
          <w:p>
            <w:pPr>
              <w:pStyle w:val="12"/>
              <w:spacing w:before="122"/>
              <w:ind w:left="16" w:right="1"/>
              <w:jc w:val="center"/>
              <w:rPr>
                <w:sz w:val="26"/>
              </w:rPr>
            </w:pPr>
            <w:r>
              <w:rPr>
                <w:color w:val="212120"/>
                <w:spacing w:val="-2"/>
                <w:sz w:val="26"/>
              </w:rPr>
              <w:t>(LAN12)</w:t>
            </w:r>
          </w:p>
        </w:tc>
        <w:tc>
          <w:tcPr>
            <w:tcW w:w="1641" w:type="dxa"/>
          </w:tcPr>
          <w:p>
            <w:pPr>
              <w:pStyle w:val="12"/>
              <w:rPr>
                <w:rFonts w:ascii="Times New Roman"/>
                <w:sz w:val="24"/>
              </w:rPr>
            </w:pPr>
          </w:p>
        </w:tc>
        <w:tc>
          <w:tcPr>
            <w:tcW w:w="2126" w:type="dxa"/>
          </w:tcPr>
          <w:p>
            <w:pPr>
              <w:pStyle w:val="12"/>
              <w:rPr>
                <w:rFonts w:ascii="Times New Roman"/>
                <w:sz w:val="24"/>
              </w:rPr>
            </w:pPr>
            <w:r>
              <w:rPr>
                <w:rFonts w:ascii="Times New Roman"/>
                <w:sz w:val="24"/>
              </w:rPr>
              <w:t>172.16.96.2</w:t>
            </w:r>
          </w:p>
        </w:tc>
        <w:tc>
          <w:tcPr>
            <w:tcW w:w="1843" w:type="dxa"/>
          </w:tcPr>
          <w:p>
            <w:pPr>
              <w:pStyle w:val="12"/>
              <w:rPr>
                <w:rFonts w:ascii="Times New Roman"/>
                <w:sz w:val="24"/>
              </w:rPr>
            </w:pPr>
            <w:r>
              <w:rPr>
                <w:rFonts w:ascii="Times New Roman"/>
                <w:sz w:val="24"/>
              </w:rPr>
              <w:t>255.255.240.0</w:t>
            </w:r>
          </w:p>
        </w:tc>
        <w:tc>
          <w:tcPr>
            <w:tcW w:w="2726" w:type="dxa"/>
          </w:tcPr>
          <w:p>
            <w:pPr>
              <w:pStyle w:val="12"/>
              <w:rPr>
                <w:rFonts w:ascii="Times New Roman"/>
                <w:sz w:val="24"/>
              </w:rPr>
            </w:pPr>
            <w:r>
              <w:rPr>
                <w:rFonts w:ascii="Times New Roman"/>
                <w:sz w:val="24"/>
              </w:rPr>
              <w:t>172.16.96.1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1190" w:type="dxa"/>
          </w:tcPr>
          <w:p>
            <w:pPr>
              <w:pStyle w:val="12"/>
              <w:spacing w:before="122"/>
              <w:ind w:left="16" w:right="1"/>
              <w:jc w:val="center"/>
              <w:rPr>
                <w:b/>
                <w:sz w:val="26"/>
              </w:rPr>
            </w:pPr>
            <w:r>
              <w:rPr>
                <w:b/>
                <w:color w:val="212120"/>
                <w:spacing w:val="-4"/>
                <w:sz w:val="26"/>
              </w:rPr>
              <w:t>PC21</w:t>
            </w:r>
          </w:p>
          <w:p>
            <w:pPr>
              <w:pStyle w:val="12"/>
              <w:spacing w:before="122"/>
              <w:ind w:left="16" w:right="1"/>
              <w:jc w:val="center"/>
              <w:rPr>
                <w:sz w:val="26"/>
              </w:rPr>
            </w:pPr>
            <w:r>
              <w:rPr>
                <w:color w:val="212120"/>
                <w:spacing w:val="-2"/>
                <w:sz w:val="26"/>
              </w:rPr>
              <w:t>(LAN21)</w:t>
            </w:r>
          </w:p>
        </w:tc>
        <w:tc>
          <w:tcPr>
            <w:tcW w:w="1641" w:type="dxa"/>
          </w:tcPr>
          <w:p>
            <w:pPr>
              <w:pStyle w:val="12"/>
              <w:rPr>
                <w:rFonts w:ascii="Times New Roman"/>
                <w:sz w:val="24"/>
              </w:rPr>
            </w:pPr>
          </w:p>
        </w:tc>
        <w:tc>
          <w:tcPr>
            <w:tcW w:w="2126" w:type="dxa"/>
          </w:tcPr>
          <w:p>
            <w:pPr>
              <w:pStyle w:val="12"/>
              <w:rPr>
                <w:rFonts w:ascii="Times New Roman"/>
                <w:sz w:val="24"/>
              </w:rPr>
            </w:pPr>
            <w:r>
              <w:rPr>
                <w:rFonts w:ascii="Times New Roman"/>
                <w:sz w:val="24"/>
              </w:rPr>
              <w:t>172.16.124.2</w:t>
            </w:r>
          </w:p>
        </w:tc>
        <w:tc>
          <w:tcPr>
            <w:tcW w:w="1843" w:type="dxa"/>
          </w:tcPr>
          <w:p>
            <w:pPr>
              <w:pStyle w:val="12"/>
              <w:rPr>
                <w:rFonts w:ascii="Times New Roman"/>
                <w:sz w:val="24"/>
              </w:rPr>
            </w:pPr>
            <w:r>
              <w:rPr>
                <w:rFonts w:ascii="Times New Roman"/>
                <w:sz w:val="24"/>
              </w:rPr>
              <w:t xml:space="preserve"> 255.255.254.0</w:t>
            </w:r>
          </w:p>
        </w:tc>
        <w:tc>
          <w:tcPr>
            <w:tcW w:w="2726" w:type="dxa"/>
          </w:tcPr>
          <w:p>
            <w:pPr>
              <w:pStyle w:val="12"/>
              <w:rPr>
                <w:rFonts w:ascii="Times New Roman"/>
                <w:sz w:val="24"/>
              </w:rPr>
            </w:pPr>
            <w:r>
              <w:rPr>
                <w:rFonts w:ascii="Times New Roman"/>
                <w:sz w:val="24"/>
              </w:rPr>
              <w:t>172.16.124.1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1190" w:type="dxa"/>
          </w:tcPr>
          <w:p>
            <w:pPr>
              <w:pStyle w:val="12"/>
              <w:spacing w:before="122"/>
              <w:ind w:left="16" w:right="1"/>
              <w:jc w:val="center"/>
              <w:rPr>
                <w:b/>
                <w:sz w:val="26"/>
              </w:rPr>
            </w:pPr>
            <w:r>
              <w:rPr>
                <w:b/>
                <w:color w:val="212120"/>
                <w:spacing w:val="-4"/>
                <w:sz w:val="26"/>
              </w:rPr>
              <w:t>PC22</w:t>
            </w:r>
          </w:p>
          <w:p>
            <w:pPr>
              <w:pStyle w:val="12"/>
              <w:spacing w:before="122"/>
              <w:ind w:left="16" w:right="1"/>
              <w:jc w:val="center"/>
              <w:rPr>
                <w:sz w:val="26"/>
              </w:rPr>
            </w:pPr>
            <w:r>
              <w:rPr>
                <w:color w:val="212120"/>
                <w:spacing w:val="-2"/>
                <w:sz w:val="26"/>
              </w:rPr>
              <w:t>(LAN22)</w:t>
            </w:r>
          </w:p>
        </w:tc>
        <w:tc>
          <w:tcPr>
            <w:tcW w:w="1641" w:type="dxa"/>
          </w:tcPr>
          <w:p>
            <w:pPr>
              <w:pStyle w:val="12"/>
              <w:rPr>
                <w:rFonts w:ascii="Times New Roman"/>
                <w:sz w:val="24"/>
              </w:rPr>
            </w:pPr>
          </w:p>
        </w:tc>
        <w:tc>
          <w:tcPr>
            <w:tcW w:w="2126" w:type="dxa"/>
          </w:tcPr>
          <w:p>
            <w:pPr>
              <w:pStyle w:val="12"/>
              <w:rPr>
                <w:rFonts w:ascii="Times New Roman"/>
                <w:sz w:val="24"/>
              </w:rPr>
            </w:pPr>
            <w:r>
              <w:rPr>
                <w:rFonts w:ascii="Times New Roman"/>
                <w:sz w:val="24"/>
              </w:rPr>
              <w:t>172.16.120.2</w:t>
            </w:r>
          </w:p>
        </w:tc>
        <w:tc>
          <w:tcPr>
            <w:tcW w:w="1843" w:type="dxa"/>
          </w:tcPr>
          <w:p>
            <w:pPr>
              <w:pStyle w:val="12"/>
              <w:rPr>
                <w:rFonts w:ascii="Times New Roman"/>
                <w:sz w:val="24"/>
              </w:rPr>
            </w:pPr>
            <w:r>
              <w:rPr>
                <w:rFonts w:ascii="Times New Roman"/>
                <w:sz w:val="24"/>
              </w:rPr>
              <w:t>255.255.252.0</w:t>
            </w:r>
          </w:p>
        </w:tc>
        <w:tc>
          <w:tcPr>
            <w:tcW w:w="2726" w:type="dxa"/>
          </w:tcPr>
          <w:p>
            <w:pPr>
              <w:pStyle w:val="12"/>
              <w:rPr>
                <w:rFonts w:ascii="Times New Roman"/>
                <w:sz w:val="24"/>
              </w:rPr>
            </w:pPr>
            <w:r>
              <w:rPr>
                <w:rFonts w:ascii="Times New Roman"/>
                <w:sz w:val="24"/>
              </w:rPr>
              <w:t>172.16.120.1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1190" w:type="dxa"/>
          </w:tcPr>
          <w:p>
            <w:pPr>
              <w:pStyle w:val="12"/>
              <w:spacing w:before="122"/>
              <w:ind w:left="16" w:right="1"/>
              <w:jc w:val="center"/>
              <w:rPr>
                <w:b/>
                <w:sz w:val="26"/>
              </w:rPr>
            </w:pPr>
            <w:r>
              <w:rPr>
                <w:b/>
                <w:color w:val="212120"/>
                <w:spacing w:val="-4"/>
                <w:sz w:val="26"/>
              </w:rPr>
              <w:t>PC31</w:t>
            </w:r>
          </w:p>
          <w:p>
            <w:pPr>
              <w:pStyle w:val="12"/>
              <w:spacing w:before="122"/>
              <w:ind w:left="16" w:right="1"/>
              <w:jc w:val="center"/>
              <w:rPr>
                <w:sz w:val="26"/>
              </w:rPr>
            </w:pPr>
            <w:r>
              <w:rPr>
                <w:color w:val="212120"/>
                <w:spacing w:val="-2"/>
                <w:sz w:val="26"/>
              </w:rPr>
              <w:t>(LAN31)</w:t>
            </w:r>
          </w:p>
        </w:tc>
        <w:tc>
          <w:tcPr>
            <w:tcW w:w="1641" w:type="dxa"/>
          </w:tcPr>
          <w:p>
            <w:pPr>
              <w:pStyle w:val="12"/>
              <w:rPr>
                <w:rFonts w:ascii="Times New Roman"/>
                <w:sz w:val="24"/>
              </w:rPr>
            </w:pPr>
          </w:p>
        </w:tc>
        <w:tc>
          <w:tcPr>
            <w:tcW w:w="2126" w:type="dxa"/>
          </w:tcPr>
          <w:p>
            <w:pPr>
              <w:pStyle w:val="12"/>
              <w:rPr>
                <w:rFonts w:ascii="Times New Roman"/>
                <w:sz w:val="24"/>
              </w:rPr>
            </w:pPr>
            <w:r>
              <w:rPr>
                <w:rFonts w:ascii="Times New Roman"/>
                <w:sz w:val="24"/>
              </w:rPr>
              <w:t>172.16.0.2</w:t>
            </w:r>
          </w:p>
        </w:tc>
        <w:tc>
          <w:tcPr>
            <w:tcW w:w="1843" w:type="dxa"/>
          </w:tcPr>
          <w:p>
            <w:pPr>
              <w:pStyle w:val="12"/>
              <w:rPr>
                <w:rFonts w:ascii="Times New Roman"/>
                <w:sz w:val="24"/>
              </w:rPr>
            </w:pPr>
            <w:r>
              <w:rPr>
                <w:rFonts w:ascii="Times New Roman"/>
                <w:sz w:val="24"/>
              </w:rPr>
              <w:t>255.255.192.0</w:t>
            </w:r>
          </w:p>
        </w:tc>
        <w:tc>
          <w:tcPr>
            <w:tcW w:w="2726" w:type="dxa"/>
          </w:tcPr>
          <w:p>
            <w:pPr>
              <w:pStyle w:val="12"/>
              <w:rPr>
                <w:rFonts w:ascii="Times New Roman"/>
                <w:sz w:val="24"/>
              </w:rPr>
            </w:pPr>
            <w:r>
              <w:rPr>
                <w:rFonts w:ascii="Times New Roman"/>
                <w:sz w:val="24"/>
              </w:rPr>
              <w:t>172.16.0.1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1190" w:type="dxa"/>
          </w:tcPr>
          <w:p>
            <w:pPr>
              <w:pStyle w:val="12"/>
              <w:spacing w:before="122"/>
              <w:ind w:left="16" w:right="1"/>
              <w:jc w:val="center"/>
              <w:rPr>
                <w:b/>
                <w:sz w:val="26"/>
              </w:rPr>
            </w:pPr>
            <w:r>
              <w:rPr>
                <w:b/>
                <w:color w:val="212120"/>
                <w:spacing w:val="-4"/>
                <w:sz w:val="26"/>
              </w:rPr>
              <w:t>PC32</w:t>
            </w:r>
          </w:p>
          <w:p>
            <w:pPr>
              <w:pStyle w:val="12"/>
              <w:spacing w:before="122"/>
              <w:ind w:left="16" w:right="1"/>
              <w:jc w:val="center"/>
              <w:rPr>
                <w:sz w:val="26"/>
              </w:rPr>
            </w:pPr>
            <w:r>
              <w:rPr>
                <w:color w:val="212120"/>
                <w:spacing w:val="-2"/>
                <w:sz w:val="26"/>
              </w:rPr>
              <w:t>(LAN32)</w:t>
            </w:r>
          </w:p>
        </w:tc>
        <w:tc>
          <w:tcPr>
            <w:tcW w:w="1641" w:type="dxa"/>
          </w:tcPr>
          <w:p>
            <w:pPr>
              <w:pStyle w:val="12"/>
              <w:rPr>
                <w:rFonts w:ascii="Times New Roman"/>
                <w:sz w:val="24"/>
              </w:rPr>
            </w:pPr>
          </w:p>
        </w:tc>
        <w:tc>
          <w:tcPr>
            <w:tcW w:w="2126" w:type="dxa"/>
          </w:tcPr>
          <w:p>
            <w:pPr>
              <w:pStyle w:val="12"/>
              <w:rPr>
                <w:rFonts w:ascii="Times New Roman"/>
                <w:sz w:val="24"/>
              </w:rPr>
            </w:pPr>
            <w:r>
              <w:rPr>
                <w:rFonts w:ascii="Times New Roman"/>
                <w:sz w:val="24"/>
              </w:rPr>
              <w:t>172.16.64.2</w:t>
            </w:r>
          </w:p>
        </w:tc>
        <w:tc>
          <w:tcPr>
            <w:tcW w:w="1843" w:type="dxa"/>
          </w:tcPr>
          <w:p>
            <w:pPr>
              <w:pStyle w:val="12"/>
              <w:rPr>
                <w:rFonts w:ascii="Times New Roman"/>
                <w:sz w:val="24"/>
              </w:rPr>
            </w:pPr>
            <w:r>
              <w:rPr>
                <w:rFonts w:ascii="Times New Roman"/>
                <w:sz w:val="24"/>
              </w:rPr>
              <w:t>255.255.224.0</w:t>
            </w:r>
          </w:p>
        </w:tc>
        <w:tc>
          <w:tcPr>
            <w:tcW w:w="2726" w:type="dxa"/>
          </w:tcPr>
          <w:p>
            <w:pPr>
              <w:pStyle w:val="12"/>
              <w:rPr>
                <w:rFonts w:ascii="Times New Roman"/>
                <w:sz w:val="24"/>
              </w:rPr>
            </w:pPr>
            <w:r>
              <w:rPr>
                <w:rFonts w:ascii="Times New Roman"/>
                <w:sz w:val="24"/>
              </w:rPr>
              <w:t>172.16.64.1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3" w:hRule="atLeast"/>
        </w:trPr>
        <w:tc>
          <w:tcPr>
            <w:tcW w:w="1190" w:type="dxa"/>
          </w:tcPr>
          <w:p>
            <w:pPr>
              <w:pStyle w:val="12"/>
              <w:spacing w:before="127"/>
              <w:ind w:left="204"/>
              <w:rPr>
                <w:b/>
                <w:sz w:val="26"/>
              </w:rPr>
            </w:pPr>
            <w:r>
              <w:rPr>
                <w:b/>
                <w:color w:val="212120"/>
                <w:spacing w:val="-2"/>
                <w:sz w:val="26"/>
              </w:rPr>
              <w:t>Server</w:t>
            </w:r>
          </w:p>
          <w:p>
            <w:pPr>
              <w:pStyle w:val="12"/>
              <w:spacing w:before="117"/>
              <w:ind w:left="115"/>
              <w:rPr>
                <w:sz w:val="26"/>
              </w:rPr>
            </w:pPr>
            <w:r>
              <w:rPr>
                <w:color w:val="212120"/>
                <w:spacing w:val="-2"/>
                <w:sz w:val="26"/>
              </w:rPr>
              <w:t>(LAN31)</w:t>
            </w:r>
          </w:p>
        </w:tc>
        <w:tc>
          <w:tcPr>
            <w:tcW w:w="1641" w:type="dxa"/>
          </w:tcPr>
          <w:p>
            <w:pPr>
              <w:pStyle w:val="12"/>
              <w:rPr>
                <w:rFonts w:ascii="Times New Roman"/>
                <w:sz w:val="24"/>
              </w:rPr>
            </w:pPr>
          </w:p>
        </w:tc>
        <w:tc>
          <w:tcPr>
            <w:tcW w:w="2126" w:type="dxa"/>
          </w:tcPr>
          <w:p>
            <w:pPr>
              <w:pStyle w:val="12"/>
              <w:rPr>
                <w:rFonts w:ascii="Times New Roman"/>
                <w:sz w:val="24"/>
              </w:rPr>
            </w:pPr>
            <w:r>
              <w:rPr>
                <w:rFonts w:ascii="Times New Roman"/>
                <w:sz w:val="24"/>
              </w:rPr>
              <w:t>172.16.0.3</w:t>
            </w:r>
          </w:p>
          <w:p>
            <w:pPr>
              <w:pStyle w:val="12"/>
              <w:rPr>
                <w:rFonts w:ascii="Times New Roman"/>
                <w:sz w:val="24"/>
              </w:rPr>
            </w:pPr>
          </w:p>
        </w:tc>
        <w:tc>
          <w:tcPr>
            <w:tcW w:w="1843" w:type="dxa"/>
          </w:tcPr>
          <w:p>
            <w:pPr>
              <w:pStyle w:val="12"/>
              <w:rPr>
                <w:rFonts w:ascii="Times New Roman"/>
                <w:sz w:val="24"/>
              </w:rPr>
            </w:pPr>
            <w:r>
              <w:rPr>
                <w:rFonts w:ascii="Times New Roman"/>
                <w:sz w:val="24"/>
              </w:rPr>
              <w:t>255.255.192.0</w:t>
            </w:r>
          </w:p>
        </w:tc>
        <w:tc>
          <w:tcPr>
            <w:tcW w:w="2726" w:type="dxa"/>
          </w:tcPr>
          <w:p>
            <w:pPr>
              <w:pStyle w:val="12"/>
              <w:rPr>
                <w:rFonts w:ascii="Times New Roman"/>
                <w:sz w:val="24"/>
              </w:rPr>
            </w:pPr>
            <w:r>
              <w:t>172.16.0.1</w:t>
            </w:r>
          </w:p>
        </w:tc>
      </w:tr>
    </w:tbl>
    <w:p>
      <w:pPr>
        <w:pStyle w:val="6"/>
        <w:spacing w:before="211"/>
        <w:rPr>
          <w:b/>
          <w:sz w:val="20"/>
        </w:rPr>
      </w:pPr>
    </w:p>
    <w:p>
      <w:pPr>
        <w:pStyle w:val="6"/>
        <w:rPr>
          <w:b/>
          <w:sz w:val="32"/>
        </w:rPr>
      </w:pPr>
    </w:p>
    <w:p>
      <w:pPr>
        <w:pStyle w:val="6"/>
        <w:spacing w:before="107"/>
        <w:ind w:left="0"/>
        <w:rPr>
          <w:b/>
          <w:sz w:val="20"/>
        </w:rPr>
      </w:pPr>
      <w:r>
        <w:drawing>
          <wp:anchor distT="0" distB="0" distL="0" distR="0" simplePos="0" relativeHeight="723524608" behindDoc="1" locked="0" layoutInCell="1" allowOverlap="1">
            <wp:simplePos x="0" y="0"/>
            <wp:positionH relativeFrom="page">
              <wp:posOffset>956310</wp:posOffset>
            </wp:positionH>
            <wp:positionV relativeFrom="paragraph">
              <wp:posOffset>236220</wp:posOffset>
            </wp:positionV>
            <wp:extent cx="5662930" cy="2864485"/>
            <wp:effectExtent l="0" t="0" r="6350" b="635"/>
            <wp:wrapTopAndBottom/>
            <wp:docPr id="76" name="Image 6"/>
            <wp:cNvGraphicFramePr/>
            <a:graphic xmlns:a="http://schemas.openxmlformats.org/drawingml/2006/main">
              <a:graphicData uri="http://schemas.openxmlformats.org/drawingml/2006/picture">
                <pic:pic xmlns:pic="http://schemas.openxmlformats.org/drawingml/2006/picture">
                  <pic:nvPicPr>
                    <pic:cNvPr id="76" name="Image 6"/>
                    <pic:cNvPicPr/>
                  </pic:nvPicPr>
                  <pic:blipFill>
                    <a:blip r:embed="rId11" cstate="print"/>
                    <a:stretch>
                      <a:fillRect/>
                    </a:stretch>
                  </pic:blipFill>
                  <pic:spPr>
                    <a:xfrm>
                      <a:off x="0" y="0"/>
                      <a:ext cx="5662734" cy="2864739"/>
                    </a:xfrm>
                    <a:prstGeom prst="rect">
                      <a:avLst/>
                    </a:prstGeom>
                  </pic:spPr>
                </pic:pic>
              </a:graphicData>
            </a:graphic>
          </wp:anchor>
        </w:drawing>
      </w:r>
    </w:p>
    <w:p>
      <w:pPr>
        <w:spacing w:after="0"/>
        <w:rPr>
          <w:sz w:val="20"/>
        </w:rPr>
        <w:sectPr>
          <w:type w:val="continuous"/>
          <w:pgSz w:w="11920" w:h="16840"/>
          <w:pgMar w:top="1340" w:right="1325" w:bottom="720" w:left="1325" w:header="0" w:footer="539" w:gutter="0"/>
        </w:sectPr>
      </w:pPr>
    </w:p>
    <w:p>
      <w:pPr>
        <w:pStyle w:val="6"/>
        <w:spacing w:before="71" w:line="297" w:lineRule="auto"/>
        <w:ind w:right="282" w:firstLine="720" w:firstLineChars="0"/>
      </w:pPr>
      <w:r>
        <mc:AlternateContent>
          <mc:Choice Requires="wps">
            <w:drawing>
              <wp:anchor distT="0" distB="0" distL="0" distR="0" simplePos="0" relativeHeight="251666432" behindDoc="0" locked="0" layoutInCell="1" allowOverlap="1">
                <wp:simplePos x="0" y="0"/>
                <wp:positionH relativeFrom="page">
                  <wp:posOffset>1009015</wp:posOffset>
                </wp:positionH>
                <wp:positionV relativeFrom="paragraph">
                  <wp:posOffset>130810</wp:posOffset>
                </wp:positionV>
                <wp:extent cx="47625" cy="47625"/>
                <wp:effectExtent l="0" t="0" r="13335" b="13335"/>
                <wp:wrapNone/>
                <wp:docPr id="77" name="Graphic 7"/>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0" y="47624"/>
                              </a:moveTo>
                              <a:lnTo>
                                <a:pt x="20654" y="47624"/>
                              </a:lnTo>
                              <a:lnTo>
                                <a:pt x="17617" y="47019"/>
                              </a:lnTo>
                              <a:lnTo>
                                <a:pt x="0" y="26969"/>
                              </a:lnTo>
                              <a:lnTo>
                                <a:pt x="0" y="20654"/>
                              </a:lnTo>
                              <a:lnTo>
                                <a:pt x="20654" y="0"/>
                              </a:lnTo>
                              <a:lnTo>
                                <a:pt x="26970" y="0"/>
                              </a:lnTo>
                              <a:lnTo>
                                <a:pt x="47625" y="23812"/>
                              </a:lnTo>
                              <a:lnTo>
                                <a:pt x="47624" y="26969"/>
                              </a:lnTo>
                              <a:lnTo>
                                <a:pt x="26970" y="47624"/>
                              </a:lnTo>
                              <a:close/>
                            </a:path>
                          </a:pathLst>
                        </a:custGeom>
                        <a:solidFill>
                          <a:srgbClr val="000000"/>
                        </a:solidFill>
                      </wps:spPr>
                      <wps:bodyPr wrap="square" lIns="0" tIns="0" rIns="0" bIns="0" rtlCol="0">
                        <a:noAutofit/>
                      </wps:bodyPr>
                    </wps:wsp>
                  </a:graphicData>
                </a:graphic>
              </wp:anchor>
            </w:drawing>
          </mc:Choice>
          <mc:Fallback>
            <w:pict>
              <v:shape id="Graphic 7" o:spid="_x0000_s1026" o:spt="100" style="position:absolute;left:0pt;margin-left:79.45pt;margin-top:10.3pt;height:3.75pt;width:3.75pt;mso-position-horizontal-relative:page;z-index:251666432;mso-width-relative:page;mso-height-relative:page;" fillcolor="#000000" filled="t" stroked="f" coordsize="47625,47625" o:gfxdata="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3R9xN1gAAAAkBAAAPAAAAAAAAAAEAIAAAACIAAABkcnMvZG93&#10;bnJldi54bWxQSwECFAAUAAAACACHTuJALGkG6jsCAABpBQAADgAAAAAAAAABACAAAAAlAQAAZHJz&#10;L2Uyb0RvYy54bWxQSwUGAAAAAAYABgBZAQAA0gUAAAAA&#10;" path="m26970,47624l20654,47624,17617,47019,0,26969,0,20654,20654,0,26970,0,47625,23812,47624,26969,26970,47624xe">
                <v:fill on="t" focussize="0,0"/>
                <v:stroke on="f"/>
                <v:imagedata o:title=""/>
                <o:lock v:ext="edit" aspectratio="f"/>
                <v:textbox inset="0mm,0mm,0mm,0mm"/>
              </v:shape>
            </w:pict>
          </mc:Fallback>
        </mc:AlternateContent>
      </w:r>
      <w:r>
        <w:rPr>
          <w:w w:val="110"/>
        </w:rPr>
        <w:t>Firstly,</w:t>
      </w:r>
      <w:r>
        <w:rPr>
          <w:spacing w:val="-15"/>
          <w:w w:val="110"/>
        </w:rPr>
        <w:t xml:space="preserve"> </w:t>
      </w:r>
      <w:r>
        <w:rPr>
          <w:w w:val="110"/>
        </w:rPr>
        <w:t>you</w:t>
      </w:r>
      <w:r>
        <w:rPr>
          <w:spacing w:val="-15"/>
          <w:w w:val="110"/>
        </w:rPr>
        <w:t xml:space="preserve"> </w:t>
      </w:r>
      <w:r>
        <w:rPr>
          <w:w w:val="110"/>
        </w:rPr>
        <w:t>need</w:t>
      </w:r>
      <w:r>
        <w:rPr>
          <w:spacing w:val="-15"/>
          <w:w w:val="110"/>
        </w:rPr>
        <w:t xml:space="preserve"> </w:t>
      </w:r>
      <w:r>
        <w:rPr>
          <w:w w:val="110"/>
        </w:rPr>
        <w:t>to</w:t>
      </w:r>
      <w:r>
        <w:rPr>
          <w:spacing w:val="-15"/>
          <w:w w:val="110"/>
        </w:rPr>
        <w:t xml:space="preserve"> </w:t>
      </w:r>
      <w:r>
        <w:rPr>
          <w:w w:val="110"/>
        </w:rPr>
        <w:t>determine</w:t>
      </w:r>
      <w:r>
        <w:rPr>
          <w:spacing w:val="-15"/>
          <w:w w:val="110"/>
        </w:rPr>
        <w:t xml:space="preserve"> </w:t>
      </w:r>
      <w:r>
        <w:rPr>
          <w:w w:val="110"/>
        </w:rPr>
        <w:t>host</w:t>
      </w:r>
      <w:r>
        <w:rPr>
          <w:spacing w:val="-15"/>
          <w:w w:val="110"/>
        </w:rPr>
        <w:t xml:space="preserve"> </w:t>
      </w:r>
      <w:r>
        <w:rPr>
          <w:w w:val="110"/>
        </w:rPr>
        <w:t>requirements</w:t>
      </w:r>
      <w:r>
        <w:rPr>
          <w:spacing w:val="-15"/>
          <w:w w:val="110"/>
        </w:rPr>
        <w:t xml:space="preserve"> </w:t>
      </w:r>
      <w:r>
        <w:rPr>
          <w:w w:val="110"/>
        </w:rPr>
        <w:t>for</w:t>
      </w:r>
      <w:r>
        <w:rPr>
          <w:spacing w:val="-15"/>
          <w:w w:val="110"/>
        </w:rPr>
        <w:t xml:space="preserve"> </w:t>
      </w:r>
      <w:r>
        <w:rPr>
          <w:w w:val="110"/>
        </w:rPr>
        <w:t>subnets</w:t>
      </w:r>
      <w:r>
        <w:rPr>
          <w:spacing w:val="-15"/>
          <w:w w:val="110"/>
        </w:rPr>
        <w:t xml:space="preserve"> </w:t>
      </w:r>
      <w:r>
        <w:rPr>
          <w:w w:val="110"/>
        </w:rPr>
        <w:t>to</w:t>
      </w:r>
      <w:r>
        <w:rPr>
          <w:spacing w:val="-15"/>
          <w:w w:val="110"/>
        </w:rPr>
        <w:t xml:space="preserve"> </w:t>
      </w:r>
      <w:r>
        <w:rPr>
          <w:w w:val="110"/>
        </w:rPr>
        <w:t>provides more</w:t>
      </w:r>
      <w:r>
        <w:rPr>
          <w:spacing w:val="-21"/>
          <w:w w:val="110"/>
        </w:rPr>
        <w:t xml:space="preserve"> </w:t>
      </w:r>
      <w:r>
        <w:rPr>
          <w:w w:val="110"/>
        </w:rPr>
        <w:t>efficient</w:t>
      </w:r>
      <w:r>
        <w:rPr>
          <w:spacing w:val="-21"/>
          <w:w w:val="110"/>
        </w:rPr>
        <w:t xml:space="preserve"> </w:t>
      </w:r>
      <w:r>
        <w:rPr>
          <w:w w:val="110"/>
        </w:rPr>
        <w:t>use</w:t>
      </w:r>
      <w:r>
        <w:rPr>
          <w:spacing w:val="-20"/>
          <w:w w:val="110"/>
        </w:rPr>
        <w:t xml:space="preserve"> </w:t>
      </w:r>
      <w:r>
        <w:rPr>
          <w:w w:val="110"/>
        </w:rPr>
        <w:t>of</w:t>
      </w:r>
      <w:r>
        <w:rPr>
          <w:spacing w:val="-21"/>
          <w:w w:val="110"/>
        </w:rPr>
        <w:t xml:space="preserve"> </w:t>
      </w:r>
      <w:r>
        <w:rPr>
          <w:w w:val="110"/>
        </w:rPr>
        <w:t>addresses</w:t>
      </w:r>
      <w:r>
        <w:rPr>
          <w:spacing w:val="-21"/>
          <w:w w:val="110"/>
        </w:rPr>
        <w:t xml:space="preserve"> </w:t>
      </w:r>
      <w:r>
        <w:rPr>
          <w:w w:val="110"/>
        </w:rPr>
        <w:t>that</w:t>
      </w:r>
      <w:r>
        <w:rPr>
          <w:spacing w:val="-20"/>
          <w:w w:val="110"/>
        </w:rPr>
        <w:t xml:space="preserve"> </w:t>
      </w:r>
      <w:r>
        <w:rPr>
          <w:w w:val="110"/>
        </w:rPr>
        <w:t>based</w:t>
      </w:r>
      <w:r>
        <w:rPr>
          <w:spacing w:val="-21"/>
          <w:w w:val="110"/>
        </w:rPr>
        <w:t xml:space="preserve"> </w:t>
      </w:r>
      <w:r>
        <w:rPr>
          <w:w w:val="110"/>
        </w:rPr>
        <w:t>on</w:t>
      </w:r>
      <w:r>
        <w:rPr>
          <w:spacing w:val="-20"/>
          <w:w w:val="110"/>
        </w:rPr>
        <w:t xml:space="preserve"> </w:t>
      </w:r>
      <w:r>
        <w:rPr>
          <w:w w:val="110"/>
        </w:rPr>
        <w:t>number</w:t>
      </w:r>
      <w:r>
        <w:rPr>
          <w:spacing w:val="-21"/>
          <w:w w:val="110"/>
        </w:rPr>
        <w:t xml:space="preserve"> </w:t>
      </w:r>
      <w:r>
        <w:rPr>
          <w:w w:val="110"/>
        </w:rPr>
        <w:t>of</w:t>
      </w:r>
      <w:r>
        <w:rPr>
          <w:spacing w:val="-21"/>
          <w:w w:val="110"/>
        </w:rPr>
        <w:t xml:space="preserve"> </w:t>
      </w:r>
      <w:r>
        <w:rPr>
          <w:w w:val="110"/>
        </w:rPr>
        <w:t>subnets</w:t>
      </w:r>
      <w:r>
        <w:rPr>
          <w:spacing w:val="-20"/>
          <w:w w:val="110"/>
        </w:rPr>
        <w:t xml:space="preserve"> </w:t>
      </w:r>
      <w:r>
        <w:rPr>
          <w:w w:val="110"/>
        </w:rPr>
        <w:t xml:space="preserve">required </w:t>
      </w:r>
      <w:r>
        <w:t>and</w:t>
      </w:r>
      <w:r>
        <w:rPr>
          <w:spacing w:val="33"/>
        </w:rPr>
        <w:t xml:space="preserve"> </w:t>
      </w:r>
      <w:r>
        <w:t>number</w:t>
      </w:r>
      <w:r>
        <w:rPr>
          <w:spacing w:val="33"/>
        </w:rPr>
        <w:t xml:space="preserve"> </w:t>
      </w:r>
      <w:r>
        <w:t>of</w:t>
      </w:r>
      <w:r>
        <w:rPr>
          <w:spacing w:val="33"/>
        </w:rPr>
        <w:t xml:space="preserve"> </w:t>
      </w:r>
      <w:r>
        <w:t>host</w:t>
      </w:r>
      <w:r>
        <w:rPr>
          <w:spacing w:val="33"/>
        </w:rPr>
        <w:t xml:space="preserve"> </w:t>
      </w:r>
      <w:r>
        <w:t>addresses</w:t>
      </w:r>
      <w:r>
        <w:rPr>
          <w:spacing w:val="33"/>
        </w:rPr>
        <w:t xml:space="preserve"> </w:t>
      </w:r>
      <w:r>
        <w:t>required.</w:t>
      </w:r>
      <w:r>
        <w:rPr>
          <w:spacing w:val="33"/>
        </w:rPr>
        <w:t xml:space="preserve"> </w:t>
      </w:r>
      <w:r>
        <w:t>In</w:t>
      </w:r>
      <w:r>
        <w:rPr>
          <w:spacing w:val="33"/>
        </w:rPr>
        <w:t xml:space="preserve"> </w:t>
      </w:r>
      <w:r>
        <w:t>the</w:t>
      </w:r>
      <w:r>
        <w:rPr>
          <w:spacing w:val="33"/>
        </w:rPr>
        <w:t xml:space="preserve"> </w:t>
      </w:r>
      <w:r>
        <w:t>Figure</w:t>
      </w:r>
      <w:r>
        <w:rPr>
          <w:spacing w:val="33"/>
        </w:rPr>
        <w:t xml:space="preserve"> </w:t>
      </w:r>
      <w:r>
        <w:t>2,</w:t>
      </w:r>
      <w:r>
        <w:rPr>
          <w:spacing w:val="33"/>
        </w:rPr>
        <w:t xml:space="preserve"> </w:t>
      </w:r>
      <w:r>
        <w:t>you</w:t>
      </w:r>
      <w:r>
        <w:rPr>
          <w:spacing w:val="33"/>
        </w:rPr>
        <w:t xml:space="preserve"> </w:t>
      </w:r>
      <w:r>
        <w:t>can</w:t>
      </w:r>
      <w:r>
        <w:rPr>
          <w:spacing w:val="33"/>
        </w:rPr>
        <w:t xml:space="preserve"> </w:t>
      </w:r>
      <w:r>
        <w:t>see</w:t>
      </w:r>
      <w:r>
        <w:rPr>
          <w:spacing w:val="33"/>
        </w:rPr>
        <w:t xml:space="preserve"> </w:t>
      </w:r>
      <w:r>
        <w:t xml:space="preserve">many </w:t>
      </w:r>
      <w:r>
        <w:rPr>
          <w:w w:val="110"/>
        </w:rPr>
        <w:t>LANs</w:t>
      </w:r>
      <w:r>
        <w:rPr>
          <w:spacing w:val="-4"/>
          <w:w w:val="110"/>
        </w:rPr>
        <w:t xml:space="preserve"> </w:t>
      </w:r>
      <w:r>
        <w:rPr>
          <w:w w:val="110"/>
        </w:rPr>
        <w:t>and</w:t>
      </w:r>
      <w:r>
        <w:rPr>
          <w:spacing w:val="-4"/>
          <w:w w:val="110"/>
        </w:rPr>
        <w:t xml:space="preserve"> </w:t>
      </w:r>
      <w:r>
        <w:rPr>
          <w:w w:val="110"/>
        </w:rPr>
        <w:t>WANs</w:t>
      </w:r>
      <w:r>
        <w:rPr>
          <w:spacing w:val="-4"/>
          <w:w w:val="110"/>
        </w:rPr>
        <w:t xml:space="preserve"> </w:t>
      </w:r>
      <w:r>
        <w:rPr>
          <w:w w:val="110"/>
        </w:rPr>
        <w:t>known</w:t>
      </w:r>
      <w:r>
        <w:rPr>
          <w:spacing w:val="-4"/>
          <w:w w:val="110"/>
        </w:rPr>
        <w:t xml:space="preserve"> </w:t>
      </w:r>
      <w:r>
        <w:rPr>
          <w:w w:val="110"/>
        </w:rPr>
        <w:t>as</w:t>
      </w:r>
      <w:r>
        <w:rPr>
          <w:spacing w:val="-4"/>
          <w:w w:val="110"/>
        </w:rPr>
        <w:t xml:space="preserve"> </w:t>
      </w:r>
      <w:r>
        <w:rPr>
          <w:w w:val="110"/>
        </w:rPr>
        <w:t>subnet</w:t>
      </w:r>
      <w:r>
        <w:rPr>
          <w:spacing w:val="-4"/>
          <w:w w:val="110"/>
        </w:rPr>
        <w:t xml:space="preserve"> </w:t>
      </w:r>
      <w:r>
        <w:rPr>
          <w:w w:val="110"/>
        </w:rPr>
        <w:t>and</w:t>
      </w:r>
      <w:r>
        <w:rPr>
          <w:spacing w:val="-4"/>
          <w:w w:val="110"/>
        </w:rPr>
        <w:t xml:space="preserve"> </w:t>
      </w:r>
      <w:r>
        <w:rPr>
          <w:w w:val="110"/>
        </w:rPr>
        <w:t>number</w:t>
      </w:r>
      <w:r>
        <w:rPr>
          <w:spacing w:val="-4"/>
          <w:w w:val="110"/>
        </w:rPr>
        <w:t xml:space="preserve"> </w:t>
      </w:r>
      <w:r>
        <w:rPr>
          <w:w w:val="110"/>
        </w:rPr>
        <w:t>of</w:t>
      </w:r>
      <w:r>
        <w:rPr>
          <w:spacing w:val="-4"/>
          <w:w w:val="110"/>
        </w:rPr>
        <w:t xml:space="preserve"> </w:t>
      </w:r>
      <w:r>
        <w:rPr>
          <w:w w:val="110"/>
        </w:rPr>
        <w:t>host</w:t>
      </w:r>
      <w:r>
        <w:rPr>
          <w:spacing w:val="-4"/>
          <w:w w:val="110"/>
        </w:rPr>
        <w:t xml:space="preserve"> </w:t>
      </w:r>
      <w:r>
        <w:rPr>
          <w:w w:val="110"/>
        </w:rPr>
        <w:t>addresses.</w:t>
      </w:r>
      <w:r>
        <w:rPr>
          <w:spacing w:val="-4"/>
          <w:w w:val="110"/>
        </w:rPr>
        <w:t xml:space="preserve"> </w:t>
      </w:r>
      <w:r>
        <w:rPr>
          <w:w w:val="110"/>
        </w:rPr>
        <w:t>Let summaries</w:t>
      </w:r>
      <w:r>
        <w:rPr>
          <w:spacing w:val="-5"/>
          <w:w w:val="110"/>
        </w:rPr>
        <w:t xml:space="preserve"> </w:t>
      </w:r>
      <w:r>
        <w:rPr>
          <w:w w:val="110"/>
        </w:rPr>
        <w:t>its</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table</w:t>
      </w:r>
      <w:r>
        <w:rPr>
          <w:spacing w:val="-5"/>
          <w:w w:val="110"/>
        </w:rPr>
        <w:t xml:space="preserve"> </w:t>
      </w:r>
      <w:r>
        <w:rPr>
          <w:w w:val="110"/>
        </w:rPr>
        <w:t>in</w:t>
      </w:r>
      <w:r>
        <w:rPr>
          <w:spacing w:val="-5"/>
          <w:w w:val="110"/>
        </w:rPr>
        <w:t xml:space="preserve"> </w:t>
      </w:r>
      <w:r>
        <w:rPr>
          <w:w w:val="110"/>
        </w:rPr>
        <w:t>descending</w:t>
      </w:r>
      <w:r>
        <w:rPr>
          <w:spacing w:val="-5"/>
          <w:w w:val="110"/>
        </w:rPr>
        <w:t xml:space="preserve"> </w:t>
      </w:r>
      <w:r>
        <w:rPr>
          <w:w w:val="110"/>
        </w:rPr>
        <w:t>order.</w:t>
      </w:r>
    </w:p>
    <w:p>
      <w:pPr>
        <w:pStyle w:val="6"/>
        <w:spacing w:before="3"/>
        <w:ind w:left="0"/>
        <w:rPr>
          <w:sz w:val="15"/>
        </w:rPr>
      </w:pPr>
    </w:p>
    <w:tbl>
      <w:tblPr>
        <w:tblStyle w:val="9"/>
        <w:tblW w:w="0" w:type="auto"/>
        <w:tblInd w:w="134" w:type="dxa"/>
        <w:tblBorders>
          <w:top w:val="single" w:color="37342E" w:sz="6" w:space="0"/>
          <w:left w:val="single" w:color="37342E" w:sz="6" w:space="0"/>
          <w:bottom w:val="single" w:color="37342E" w:sz="6" w:space="0"/>
          <w:right w:val="single" w:color="37342E" w:sz="6" w:space="0"/>
          <w:insideH w:val="single" w:color="37342E" w:sz="6" w:space="0"/>
          <w:insideV w:val="single" w:color="37342E" w:sz="6" w:space="0"/>
        </w:tblBorders>
        <w:tblLayout w:type="fixed"/>
        <w:tblCellMar>
          <w:top w:w="0" w:type="dxa"/>
          <w:left w:w="0" w:type="dxa"/>
          <w:bottom w:w="0" w:type="dxa"/>
          <w:right w:w="0" w:type="dxa"/>
        </w:tblCellMar>
      </w:tblPr>
      <w:tblGrid>
        <w:gridCol w:w="1800"/>
        <w:gridCol w:w="1875"/>
      </w:tblGrid>
      <w:tr>
        <w:tblPrEx>
          <w:tblBorders>
            <w:top w:val="single" w:color="37342E" w:sz="6" w:space="0"/>
            <w:left w:val="single" w:color="37342E" w:sz="6" w:space="0"/>
            <w:bottom w:val="single" w:color="37342E" w:sz="6" w:space="0"/>
            <w:right w:val="single" w:color="37342E" w:sz="6" w:space="0"/>
            <w:insideH w:val="single" w:color="37342E" w:sz="6" w:space="0"/>
            <w:insideV w:val="single" w:color="37342E" w:sz="6" w:space="0"/>
          </w:tblBorders>
          <w:tblCellMar>
            <w:top w:w="0" w:type="dxa"/>
            <w:left w:w="0" w:type="dxa"/>
            <w:bottom w:w="0" w:type="dxa"/>
            <w:right w:w="0" w:type="dxa"/>
          </w:tblCellMar>
        </w:tblPrEx>
        <w:trPr>
          <w:trHeight w:val="419" w:hRule="atLeast"/>
        </w:trPr>
        <w:tc>
          <w:tcPr>
            <w:tcW w:w="1800" w:type="dxa"/>
            <w:shd w:val="clear" w:color="auto" w:fill="F6F5F2"/>
          </w:tcPr>
          <w:p>
            <w:pPr>
              <w:pStyle w:val="12"/>
              <w:rPr>
                <w:sz w:val="21"/>
              </w:rPr>
            </w:pPr>
            <w:r>
              <w:rPr>
                <w:spacing w:val="-2"/>
                <w:w w:val="110"/>
                <w:sz w:val="21"/>
              </w:rPr>
              <w:t>Subnet</w:t>
            </w:r>
          </w:p>
        </w:tc>
        <w:tc>
          <w:tcPr>
            <w:tcW w:w="1875" w:type="dxa"/>
            <w:shd w:val="clear" w:color="auto" w:fill="F6F5F2"/>
          </w:tcPr>
          <w:p>
            <w:pPr>
              <w:pStyle w:val="12"/>
              <w:rPr>
                <w:sz w:val="21"/>
              </w:rPr>
            </w:pPr>
            <w:r>
              <w:rPr>
                <w:w w:val="110"/>
                <w:sz w:val="21"/>
              </w:rPr>
              <w:t>Devices</w:t>
            </w:r>
            <w:r>
              <w:rPr>
                <w:spacing w:val="2"/>
                <w:w w:val="115"/>
                <w:sz w:val="21"/>
              </w:rPr>
              <w:t xml:space="preserve"> </w:t>
            </w:r>
            <w:r>
              <w:rPr>
                <w:spacing w:val="-2"/>
                <w:w w:val="115"/>
                <w:sz w:val="21"/>
              </w:rPr>
              <w:t>Needed</w:t>
            </w:r>
          </w:p>
        </w:tc>
      </w:tr>
      <w:tr>
        <w:tblPrEx>
          <w:tblBorders>
            <w:top w:val="single" w:color="37342E" w:sz="6" w:space="0"/>
            <w:left w:val="single" w:color="37342E" w:sz="6" w:space="0"/>
            <w:bottom w:val="single" w:color="37342E" w:sz="6" w:space="0"/>
            <w:right w:val="single" w:color="37342E" w:sz="6" w:space="0"/>
            <w:insideH w:val="single" w:color="37342E" w:sz="6" w:space="0"/>
            <w:insideV w:val="single" w:color="37342E" w:sz="6" w:space="0"/>
          </w:tblBorders>
          <w:tblCellMar>
            <w:top w:w="0" w:type="dxa"/>
            <w:left w:w="0" w:type="dxa"/>
            <w:bottom w:w="0" w:type="dxa"/>
            <w:right w:w="0" w:type="dxa"/>
          </w:tblCellMar>
        </w:tblPrEx>
        <w:trPr>
          <w:trHeight w:val="419" w:hRule="atLeast"/>
        </w:trPr>
        <w:tc>
          <w:tcPr>
            <w:tcW w:w="1800" w:type="dxa"/>
            <w:shd w:val="clear" w:color="auto" w:fill="F6F5F2"/>
          </w:tcPr>
          <w:p>
            <w:pPr>
              <w:pStyle w:val="12"/>
              <w:rPr>
                <w:sz w:val="21"/>
              </w:rPr>
            </w:pPr>
            <w:r>
              <w:rPr>
                <w:spacing w:val="-4"/>
                <w:w w:val="105"/>
                <w:sz w:val="21"/>
              </w:rPr>
              <w:t>LAN31</w:t>
            </w:r>
          </w:p>
        </w:tc>
        <w:tc>
          <w:tcPr>
            <w:tcW w:w="1875" w:type="dxa"/>
          </w:tcPr>
          <w:p>
            <w:pPr>
              <w:pStyle w:val="12"/>
              <w:rPr>
                <w:sz w:val="21"/>
              </w:rPr>
            </w:pPr>
            <w:r>
              <w:rPr>
                <w:spacing w:val="-2"/>
                <w:w w:val="105"/>
                <w:sz w:val="21"/>
              </w:rPr>
              <w:t>16,000</w:t>
            </w:r>
          </w:p>
        </w:tc>
      </w:tr>
      <w:tr>
        <w:tblPrEx>
          <w:tblBorders>
            <w:top w:val="single" w:color="37342E" w:sz="6" w:space="0"/>
            <w:left w:val="single" w:color="37342E" w:sz="6" w:space="0"/>
            <w:bottom w:val="single" w:color="37342E" w:sz="6" w:space="0"/>
            <w:right w:val="single" w:color="37342E" w:sz="6" w:space="0"/>
            <w:insideH w:val="single" w:color="37342E" w:sz="6" w:space="0"/>
            <w:insideV w:val="single" w:color="37342E" w:sz="6" w:space="0"/>
          </w:tblBorders>
          <w:tblCellMar>
            <w:top w:w="0" w:type="dxa"/>
            <w:left w:w="0" w:type="dxa"/>
            <w:bottom w:w="0" w:type="dxa"/>
            <w:right w:w="0" w:type="dxa"/>
          </w:tblCellMar>
        </w:tblPrEx>
        <w:trPr>
          <w:trHeight w:val="419" w:hRule="atLeast"/>
        </w:trPr>
        <w:tc>
          <w:tcPr>
            <w:tcW w:w="1800" w:type="dxa"/>
            <w:shd w:val="clear" w:color="auto" w:fill="F6F5F2"/>
          </w:tcPr>
          <w:p>
            <w:pPr>
              <w:pStyle w:val="12"/>
              <w:rPr>
                <w:sz w:val="21"/>
              </w:rPr>
            </w:pPr>
            <w:r>
              <w:rPr>
                <w:spacing w:val="-4"/>
                <w:w w:val="115"/>
                <w:sz w:val="21"/>
              </w:rPr>
              <w:t>LAN32</w:t>
            </w:r>
          </w:p>
        </w:tc>
        <w:tc>
          <w:tcPr>
            <w:tcW w:w="1875" w:type="dxa"/>
          </w:tcPr>
          <w:p>
            <w:pPr>
              <w:pStyle w:val="12"/>
              <w:rPr>
                <w:sz w:val="21"/>
              </w:rPr>
            </w:pPr>
            <w:r>
              <w:rPr>
                <w:spacing w:val="-4"/>
                <w:w w:val="110"/>
                <w:sz w:val="21"/>
              </w:rPr>
              <w:t>8,000</w:t>
            </w:r>
          </w:p>
        </w:tc>
      </w:tr>
      <w:tr>
        <w:tblPrEx>
          <w:tblBorders>
            <w:top w:val="single" w:color="37342E" w:sz="6" w:space="0"/>
            <w:left w:val="single" w:color="37342E" w:sz="6" w:space="0"/>
            <w:bottom w:val="single" w:color="37342E" w:sz="6" w:space="0"/>
            <w:right w:val="single" w:color="37342E" w:sz="6" w:space="0"/>
            <w:insideH w:val="single" w:color="37342E" w:sz="6" w:space="0"/>
            <w:insideV w:val="single" w:color="37342E" w:sz="6" w:space="0"/>
          </w:tblBorders>
          <w:tblCellMar>
            <w:top w:w="0" w:type="dxa"/>
            <w:left w:w="0" w:type="dxa"/>
            <w:bottom w:w="0" w:type="dxa"/>
            <w:right w:w="0" w:type="dxa"/>
          </w:tblCellMar>
        </w:tblPrEx>
        <w:trPr>
          <w:trHeight w:val="419" w:hRule="atLeast"/>
        </w:trPr>
        <w:tc>
          <w:tcPr>
            <w:tcW w:w="1800" w:type="dxa"/>
            <w:shd w:val="clear" w:color="auto" w:fill="F6F5F2"/>
          </w:tcPr>
          <w:p>
            <w:pPr>
              <w:pStyle w:val="12"/>
              <w:rPr>
                <w:sz w:val="21"/>
              </w:rPr>
            </w:pPr>
            <w:r>
              <w:rPr>
                <w:spacing w:val="-4"/>
                <w:w w:val="105"/>
                <w:sz w:val="21"/>
              </w:rPr>
              <w:t>LAN12</w:t>
            </w:r>
          </w:p>
        </w:tc>
        <w:tc>
          <w:tcPr>
            <w:tcW w:w="1875" w:type="dxa"/>
          </w:tcPr>
          <w:p>
            <w:pPr>
              <w:pStyle w:val="12"/>
              <w:rPr>
                <w:sz w:val="21"/>
              </w:rPr>
            </w:pPr>
            <w:r>
              <w:rPr>
                <w:spacing w:val="-4"/>
                <w:w w:val="110"/>
                <w:sz w:val="21"/>
              </w:rPr>
              <w:t>4,000</w:t>
            </w:r>
          </w:p>
        </w:tc>
      </w:tr>
      <w:tr>
        <w:tblPrEx>
          <w:tblBorders>
            <w:top w:val="single" w:color="37342E" w:sz="6" w:space="0"/>
            <w:left w:val="single" w:color="37342E" w:sz="6" w:space="0"/>
            <w:bottom w:val="single" w:color="37342E" w:sz="6" w:space="0"/>
            <w:right w:val="single" w:color="37342E" w:sz="6" w:space="0"/>
            <w:insideH w:val="single" w:color="37342E" w:sz="6" w:space="0"/>
            <w:insideV w:val="single" w:color="37342E" w:sz="6" w:space="0"/>
          </w:tblBorders>
          <w:tblCellMar>
            <w:top w:w="0" w:type="dxa"/>
            <w:left w:w="0" w:type="dxa"/>
            <w:bottom w:w="0" w:type="dxa"/>
            <w:right w:w="0" w:type="dxa"/>
          </w:tblCellMar>
        </w:tblPrEx>
        <w:trPr>
          <w:trHeight w:val="419" w:hRule="atLeast"/>
        </w:trPr>
        <w:tc>
          <w:tcPr>
            <w:tcW w:w="1800" w:type="dxa"/>
            <w:shd w:val="clear" w:color="auto" w:fill="F6F5F2"/>
          </w:tcPr>
          <w:p>
            <w:pPr>
              <w:pStyle w:val="12"/>
              <w:rPr>
                <w:sz w:val="21"/>
              </w:rPr>
            </w:pPr>
            <w:r>
              <w:rPr>
                <w:spacing w:val="-2"/>
                <w:sz w:val="21"/>
              </w:rPr>
              <w:t>LAN11</w:t>
            </w:r>
          </w:p>
        </w:tc>
        <w:tc>
          <w:tcPr>
            <w:tcW w:w="1875" w:type="dxa"/>
          </w:tcPr>
          <w:p>
            <w:pPr>
              <w:pStyle w:val="12"/>
              <w:rPr>
                <w:sz w:val="21"/>
              </w:rPr>
            </w:pPr>
            <w:r>
              <w:rPr>
                <w:spacing w:val="-4"/>
                <w:w w:val="110"/>
                <w:sz w:val="21"/>
              </w:rPr>
              <w:t>2,000</w:t>
            </w:r>
          </w:p>
        </w:tc>
      </w:tr>
      <w:tr>
        <w:tblPrEx>
          <w:tblBorders>
            <w:top w:val="single" w:color="37342E" w:sz="6" w:space="0"/>
            <w:left w:val="single" w:color="37342E" w:sz="6" w:space="0"/>
            <w:bottom w:val="single" w:color="37342E" w:sz="6" w:space="0"/>
            <w:right w:val="single" w:color="37342E" w:sz="6" w:space="0"/>
            <w:insideH w:val="single" w:color="37342E" w:sz="6" w:space="0"/>
            <w:insideV w:val="single" w:color="37342E" w:sz="6" w:space="0"/>
          </w:tblBorders>
          <w:tblCellMar>
            <w:top w:w="0" w:type="dxa"/>
            <w:left w:w="0" w:type="dxa"/>
            <w:bottom w:w="0" w:type="dxa"/>
            <w:right w:w="0" w:type="dxa"/>
          </w:tblCellMar>
        </w:tblPrEx>
        <w:trPr>
          <w:trHeight w:val="419" w:hRule="atLeast"/>
        </w:trPr>
        <w:tc>
          <w:tcPr>
            <w:tcW w:w="1800" w:type="dxa"/>
            <w:shd w:val="clear" w:color="auto" w:fill="F6F5F2"/>
          </w:tcPr>
          <w:p>
            <w:pPr>
              <w:pStyle w:val="12"/>
              <w:rPr>
                <w:sz w:val="21"/>
              </w:rPr>
            </w:pPr>
            <w:r>
              <w:rPr>
                <w:spacing w:val="-4"/>
                <w:w w:val="115"/>
                <w:sz w:val="21"/>
              </w:rPr>
              <w:t>LAN22</w:t>
            </w:r>
          </w:p>
        </w:tc>
        <w:tc>
          <w:tcPr>
            <w:tcW w:w="1875" w:type="dxa"/>
          </w:tcPr>
          <w:p>
            <w:pPr>
              <w:pStyle w:val="12"/>
              <w:rPr>
                <w:sz w:val="21"/>
              </w:rPr>
            </w:pPr>
            <w:r>
              <w:rPr>
                <w:spacing w:val="-4"/>
                <w:sz w:val="21"/>
              </w:rPr>
              <w:t>1,000</w:t>
            </w:r>
          </w:p>
        </w:tc>
      </w:tr>
      <w:tr>
        <w:tblPrEx>
          <w:tblBorders>
            <w:top w:val="single" w:color="37342E" w:sz="6" w:space="0"/>
            <w:left w:val="single" w:color="37342E" w:sz="6" w:space="0"/>
            <w:bottom w:val="single" w:color="37342E" w:sz="6" w:space="0"/>
            <w:right w:val="single" w:color="37342E" w:sz="6" w:space="0"/>
            <w:insideH w:val="single" w:color="37342E" w:sz="6" w:space="0"/>
            <w:insideV w:val="single" w:color="37342E" w:sz="6" w:space="0"/>
          </w:tblBorders>
          <w:tblCellMar>
            <w:top w:w="0" w:type="dxa"/>
            <w:left w:w="0" w:type="dxa"/>
            <w:bottom w:w="0" w:type="dxa"/>
            <w:right w:w="0" w:type="dxa"/>
          </w:tblCellMar>
        </w:tblPrEx>
        <w:trPr>
          <w:trHeight w:val="419" w:hRule="atLeast"/>
        </w:trPr>
        <w:tc>
          <w:tcPr>
            <w:tcW w:w="1800" w:type="dxa"/>
            <w:shd w:val="clear" w:color="auto" w:fill="F6F5F2"/>
          </w:tcPr>
          <w:p>
            <w:pPr>
              <w:pStyle w:val="12"/>
              <w:rPr>
                <w:sz w:val="21"/>
              </w:rPr>
            </w:pPr>
            <w:r>
              <w:rPr>
                <w:spacing w:val="-4"/>
                <w:w w:val="105"/>
                <w:sz w:val="21"/>
              </w:rPr>
              <w:t>LAN21</w:t>
            </w:r>
          </w:p>
        </w:tc>
        <w:tc>
          <w:tcPr>
            <w:tcW w:w="1875" w:type="dxa"/>
          </w:tcPr>
          <w:p>
            <w:pPr>
              <w:pStyle w:val="12"/>
              <w:rPr>
                <w:sz w:val="21"/>
              </w:rPr>
            </w:pPr>
            <w:r>
              <w:rPr>
                <w:spacing w:val="-5"/>
                <w:w w:val="115"/>
                <w:sz w:val="21"/>
              </w:rPr>
              <w:t>500</w:t>
            </w:r>
          </w:p>
        </w:tc>
      </w:tr>
    </w:tbl>
    <w:p>
      <w:pPr>
        <w:pStyle w:val="6"/>
        <w:spacing w:before="139" w:line="360" w:lineRule="exact"/>
        <w:ind w:right="232" w:firstLine="720" w:firstLineChars="0"/>
      </w:pPr>
      <w:r>
        <mc:AlternateContent>
          <mc:Choice Requires="wps">
            <w:drawing>
              <wp:anchor distT="0" distB="0" distL="0" distR="0" simplePos="0" relativeHeight="251666432" behindDoc="0" locked="0" layoutInCell="1" allowOverlap="1">
                <wp:simplePos x="0" y="0"/>
                <wp:positionH relativeFrom="page">
                  <wp:posOffset>1009015</wp:posOffset>
                </wp:positionH>
                <wp:positionV relativeFrom="paragraph">
                  <wp:posOffset>203835</wp:posOffset>
                </wp:positionV>
                <wp:extent cx="47625" cy="47625"/>
                <wp:effectExtent l="0" t="0" r="13335" b="13335"/>
                <wp:wrapNone/>
                <wp:docPr id="78" name="Graphic 8"/>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0" y="47623"/>
                              </a:moveTo>
                              <a:lnTo>
                                <a:pt x="20654" y="47623"/>
                              </a:lnTo>
                              <a:lnTo>
                                <a:pt x="17617" y="47018"/>
                              </a:lnTo>
                              <a:lnTo>
                                <a:pt x="0" y="26969"/>
                              </a:lnTo>
                              <a:lnTo>
                                <a:pt x="0" y="20653"/>
                              </a:lnTo>
                              <a:lnTo>
                                <a:pt x="20654" y="0"/>
                              </a:lnTo>
                              <a:lnTo>
                                <a:pt x="26970" y="0"/>
                              </a:lnTo>
                              <a:lnTo>
                                <a:pt x="47625" y="23812"/>
                              </a:lnTo>
                              <a:lnTo>
                                <a:pt x="47624" y="26969"/>
                              </a:lnTo>
                              <a:lnTo>
                                <a:pt x="26970" y="47623"/>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79.45pt;margin-top:16.05pt;height:3.75pt;width:3.75pt;mso-position-horizontal-relative:page;z-index:251666432;mso-width-relative:page;mso-height-relative:page;" fillcolor="#000000" filled="t" stroked="f" coordsize="47625,47625" o:gfxdata="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kIL29tcAAAAJAQAADwAAAAAAAAABACAAAAAiAAAAZHJz&#10;L2Rvd25yZXYueG1sUEsBAhQAFAAAAAgAh07iQICpMKk+AgAAaQUAAA4AAAAAAAAAAQAgAAAAJgEA&#10;AGRycy9lMm9Eb2MueG1sUEsFBgAAAAAGAAYAWQEAANYFAAAAAA==&#10;" path="m26970,47623l20654,47623,17617,47018,0,26969,0,20653,20654,0,26970,0,47625,23812,47624,26969,26970,47623xe">
                <v:fill on="t" focussize="0,0"/>
                <v:stroke on="f"/>
                <v:imagedata o:title=""/>
                <o:lock v:ext="edit" aspectratio="f"/>
                <v:textbox inset="0mm,0mm,0mm,0mm"/>
              </v:shape>
            </w:pict>
          </mc:Fallback>
        </mc:AlternateContent>
      </w:r>
      <w:r>
        <w:rPr>
          <w:w w:val="105"/>
        </w:rPr>
        <w:t>After</w:t>
      </w:r>
      <w:r>
        <w:rPr>
          <w:spacing w:val="-20"/>
          <w:w w:val="105"/>
        </w:rPr>
        <w:t xml:space="preserve"> </w:t>
      </w:r>
      <w:r>
        <w:rPr>
          <w:w w:val="105"/>
        </w:rPr>
        <w:t>summarized</w:t>
      </w:r>
      <w:r>
        <w:rPr>
          <w:spacing w:val="-20"/>
          <w:w w:val="105"/>
        </w:rPr>
        <w:t xml:space="preserve"> </w:t>
      </w:r>
      <w:r>
        <w:rPr>
          <w:w w:val="105"/>
        </w:rPr>
        <w:t>in</w:t>
      </w:r>
      <w:r>
        <w:rPr>
          <w:spacing w:val="-20"/>
          <w:w w:val="105"/>
        </w:rPr>
        <w:t xml:space="preserve"> </w:t>
      </w:r>
      <w:r>
        <w:rPr>
          <w:w w:val="105"/>
        </w:rPr>
        <w:t>the</w:t>
      </w:r>
      <w:r>
        <w:rPr>
          <w:spacing w:val="-19"/>
          <w:w w:val="105"/>
        </w:rPr>
        <w:t xml:space="preserve"> </w:t>
      </w:r>
      <w:r>
        <w:rPr>
          <w:w w:val="105"/>
        </w:rPr>
        <w:t>table,</w:t>
      </w:r>
      <w:r>
        <w:rPr>
          <w:spacing w:val="-20"/>
          <w:w w:val="105"/>
        </w:rPr>
        <w:t xml:space="preserve"> </w:t>
      </w:r>
      <w:r>
        <w:rPr>
          <w:w w:val="105"/>
        </w:rPr>
        <w:t>we</w:t>
      </w:r>
      <w:r>
        <w:rPr>
          <w:spacing w:val="-20"/>
          <w:w w:val="105"/>
        </w:rPr>
        <w:t xml:space="preserve"> </w:t>
      </w:r>
      <w:r>
        <w:rPr>
          <w:w w:val="105"/>
        </w:rPr>
        <w:t>start</w:t>
      </w:r>
      <w:r>
        <w:rPr>
          <w:spacing w:val="-19"/>
          <w:w w:val="105"/>
        </w:rPr>
        <w:t xml:space="preserve"> </w:t>
      </w:r>
      <w:r>
        <w:rPr>
          <w:w w:val="105"/>
        </w:rPr>
        <w:t>from</w:t>
      </w:r>
      <w:r>
        <w:rPr>
          <w:spacing w:val="-20"/>
          <w:w w:val="105"/>
        </w:rPr>
        <w:t xml:space="preserve"> </w:t>
      </w:r>
      <w:r>
        <w:rPr>
          <w:color w:val="448261"/>
          <w:w w:val="105"/>
          <w:sz w:val="30"/>
        </w:rPr>
        <w:t>172.16.0.0/16</w:t>
      </w:r>
      <w:r>
        <w:rPr>
          <w:color w:val="448261"/>
          <w:spacing w:val="-32"/>
          <w:w w:val="105"/>
          <w:sz w:val="30"/>
        </w:rPr>
        <w:t xml:space="preserve"> </w:t>
      </w:r>
      <w:r>
        <w:rPr>
          <w:w w:val="105"/>
        </w:rPr>
        <w:t>and</w:t>
      </w:r>
      <w:r>
        <w:rPr>
          <w:spacing w:val="-19"/>
          <w:w w:val="105"/>
        </w:rPr>
        <w:t xml:space="preserve"> </w:t>
      </w:r>
      <w:r>
        <w:rPr>
          <w:w w:val="105"/>
        </w:rPr>
        <w:t>assign</w:t>
      </w:r>
      <w:r>
        <w:rPr>
          <w:spacing w:val="-20"/>
          <w:w w:val="105"/>
        </w:rPr>
        <w:t xml:space="preserve"> </w:t>
      </w:r>
      <w:r>
        <w:rPr>
          <w:w w:val="105"/>
        </w:rPr>
        <w:t>the largest subnets by VLSMs method. Assigning the largest subnet into a set</w:t>
      </w:r>
      <w:r>
        <w:rPr>
          <w:spacing w:val="80"/>
          <w:w w:val="150"/>
        </w:rPr>
        <w:t xml:space="preserve"> </w:t>
      </w:r>
      <w:r>
        <w:rPr>
          <w:w w:val="105"/>
        </w:rPr>
        <w:t>of smaller subnets by borrowing Bits to create new subnets for needed IPs, which</w:t>
      </w:r>
      <w:r>
        <w:rPr>
          <w:spacing w:val="-4"/>
          <w:w w:val="105"/>
        </w:rPr>
        <w:t xml:space="preserve"> </w:t>
      </w:r>
      <w:r>
        <w:rPr>
          <w:w w:val="105"/>
        </w:rPr>
        <w:t>is</w:t>
      </w:r>
      <w:r>
        <w:rPr>
          <w:spacing w:val="-4"/>
          <w:w w:val="105"/>
        </w:rPr>
        <w:t xml:space="preserve"> </w:t>
      </w:r>
      <w:r>
        <w:rPr>
          <w:b/>
          <w:color w:val="337DA8"/>
          <w:w w:val="105"/>
        </w:rPr>
        <w:t xml:space="preserve">LAN31 </w:t>
      </w:r>
      <w:r>
        <w:rPr>
          <w:w w:val="105"/>
        </w:rPr>
        <w:t>need</w:t>
      </w:r>
      <w:r>
        <w:rPr>
          <w:spacing w:val="-4"/>
          <w:w w:val="105"/>
        </w:rPr>
        <w:t xml:space="preserve"> </w:t>
      </w:r>
      <w:r>
        <w:rPr>
          <w:color w:val="448261"/>
          <w:w w:val="105"/>
          <w:sz w:val="30"/>
        </w:rPr>
        <w:t>16,</w:t>
      </w:r>
      <w:r>
        <w:rPr>
          <w:color w:val="448261"/>
          <w:spacing w:val="-45"/>
          <w:w w:val="105"/>
          <w:sz w:val="30"/>
        </w:rPr>
        <w:t xml:space="preserve"> </w:t>
      </w:r>
      <w:r>
        <w:rPr>
          <w:color w:val="448261"/>
          <w:w w:val="105"/>
          <w:sz w:val="30"/>
        </w:rPr>
        <w:t>000</w:t>
      </w:r>
      <w:r>
        <w:rPr>
          <w:color w:val="448261"/>
          <w:spacing w:val="-24"/>
          <w:w w:val="105"/>
          <w:sz w:val="30"/>
        </w:rPr>
        <w:t xml:space="preserve"> </w:t>
      </w:r>
      <w:r>
        <w:rPr>
          <w:w w:val="105"/>
        </w:rPr>
        <w:t>hosts.</w:t>
      </w:r>
      <w:r>
        <w:rPr>
          <w:spacing w:val="-4"/>
          <w:w w:val="105"/>
        </w:rPr>
        <w:t xml:space="preserve"> </w:t>
      </w:r>
      <w:r>
        <w:rPr>
          <w:w w:val="105"/>
        </w:rPr>
        <w:t>There</w:t>
      </w:r>
      <w:r>
        <w:rPr>
          <w:spacing w:val="-4"/>
          <w:w w:val="105"/>
        </w:rPr>
        <w:t xml:space="preserve"> </w:t>
      </w:r>
      <w:r>
        <w:rPr>
          <w:w w:val="105"/>
        </w:rPr>
        <w:t>is</w:t>
      </w:r>
      <w:r>
        <w:rPr>
          <w:spacing w:val="-4"/>
          <w:w w:val="105"/>
        </w:rPr>
        <w:t xml:space="preserve"> </w:t>
      </w:r>
      <w:r>
        <w:rPr>
          <w:w w:val="105"/>
        </w:rPr>
        <w:t>a</w:t>
      </w:r>
      <w:r>
        <w:rPr>
          <w:spacing w:val="-4"/>
          <w:w w:val="105"/>
        </w:rPr>
        <w:t xml:space="preserve"> </w:t>
      </w:r>
      <w:r>
        <w:rPr>
          <w:w w:val="105"/>
        </w:rPr>
        <w:t>formula</w:t>
      </w:r>
      <w:r>
        <w:rPr>
          <w:spacing w:val="-4"/>
          <w:w w:val="105"/>
        </w:rPr>
        <w:t xml:space="preserve"> </w:t>
      </w:r>
      <w:r>
        <w:rPr>
          <w:w w:val="105"/>
        </w:rPr>
        <w:t>to</w:t>
      </w:r>
      <w:r>
        <w:rPr>
          <w:spacing w:val="-4"/>
          <w:w w:val="105"/>
        </w:rPr>
        <w:t xml:space="preserve"> </w:t>
      </w:r>
      <w:r>
        <w:rPr>
          <w:w w:val="105"/>
        </w:rPr>
        <w:t xml:space="preserve">determine number of usable hosts ( </w:t>
      </w:r>
      <w:r>
        <w:rPr>
          <w:color w:val="448261"/>
          <w:w w:val="105"/>
          <w:sz w:val="30"/>
        </w:rPr>
        <w:t>2</w:t>
      </w:r>
      <w:r>
        <w:rPr>
          <w:rFonts w:ascii="HGSeikaishotaiPRO" w:hAnsi="HGSeikaishotaiPRO"/>
          <w:color w:val="448261"/>
          <w:w w:val="105"/>
          <w:position w:val="10"/>
          <w:sz w:val="16"/>
        </w:rPr>
        <w:t>n</w:t>
      </w:r>
      <w:r>
        <w:rPr>
          <w:rFonts w:ascii="HGSeikaishotaiPRO" w:hAnsi="HGSeikaishotaiPRO"/>
          <w:color w:val="448261"/>
          <w:spacing w:val="40"/>
          <w:w w:val="105"/>
          <w:position w:val="10"/>
          <w:sz w:val="16"/>
        </w:rPr>
        <w:t xml:space="preserve"> </w:t>
      </w:r>
      <w:r>
        <w:rPr>
          <w:color w:val="448261"/>
          <w:w w:val="105"/>
          <w:sz w:val="30"/>
        </w:rPr>
        <w:t>−</w:t>
      </w:r>
      <w:r>
        <w:rPr>
          <w:color w:val="448261"/>
          <w:spacing w:val="-19"/>
          <w:w w:val="105"/>
          <w:sz w:val="30"/>
        </w:rPr>
        <w:t xml:space="preserve"> </w:t>
      </w:r>
      <w:r>
        <w:rPr>
          <w:color w:val="448261"/>
          <w:w w:val="105"/>
          <w:sz w:val="30"/>
        </w:rPr>
        <w:t>2</w:t>
      </w:r>
      <w:r>
        <w:rPr>
          <w:color w:val="448261"/>
          <w:spacing w:val="-15"/>
          <w:w w:val="105"/>
          <w:sz w:val="30"/>
        </w:rPr>
        <w:t xml:space="preserve"> </w:t>
      </w:r>
      <w:r>
        <w:rPr>
          <w:w w:val="105"/>
        </w:rPr>
        <w:t xml:space="preserve">), where n is a remaining host bits in </w:t>
      </w:r>
      <w:r>
        <w:rPr>
          <w:spacing w:val="-2"/>
          <w:w w:val="105"/>
        </w:rPr>
        <w:t>subnet</w:t>
      </w:r>
      <w:r>
        <w:rPr>
          <w:spacing w:val="-18"/>
          <w:w w:val="105"/>
        </w:rPr>
        <w:t xml:space="preserve"> </w:t>
      </w:r>
      <w:r>
        <w:rPr>
          <w:spacing w:val="-2"/>
          <w:w w:val="105"/>
        </w:rPr>
        <w:t>mask</w:t>
      </w:r>
      <w:r>
        <w:rPr>
          <w:spacing w:val="-18"/>
          <w:w w:val="105"/>
        </w:rPr>
        <w:t xml:space="preserve"> </w:t>
      </w:r>
      <w:r>
        <w:rPr>
          <w:spacing w:val="-2"/>
          <w:w w:val="105"/>
        </w:rPr>
        <w:t>32Bits).</w:t>
      </w:r>
      <w:r>
        <w:rPr>
          <w:spacing w:val="-17"/>
          <w:w w:val="105"/>
        </w:rPr>
        <w:t xml:space="preserve"> </w:t>
      </w:r>
      <w:r>
        <w:rPr>
          <w:spacing w:val="-2"/>
          <w:w w:val="105"/>
        </w:rPr>
        <w:t>We</w:t>
      </w:r>
      <w:r>
        <w:rPr>
          <w:spacing w:val="-16"/>
          <w:w w:val="105"/>
        </w:rPr>
        <w:t xml:space="preserve"> </w:t>
      </w:r>
      <w:r>
        <w:rPr>
          <w:spacing w:val="-2"/>
          <w:w w:val="105"/>
        </w:rPr>
        <w:t>need</w:t>
      </w:r>
      <w:r>
        <w:rPr>
          <w:spacing w:val="-16"/>
          <w:w w:val="105"/>
        </w:rPr>
        <w:t xml:space="preserve"> </w:t>
      </w:r>
      <w:r>
        <w:rPr>
          <w:spacing w:val="-2"/>
          <w:w w:val="105"/>
        </w:rPr>
        <w:t>borrow</w:t>
      </w:r>
      <w:r>
        <w:rPr>
          <w:spacing w:val="-16"/>
          <w:w w:val="105"/>
        </w:rPr>
        <w:t xml:space="preserve"> </w:t>
      </w:r>
      <w:r>
        <w:rPr>
          <w:spacing w:val="-2"/>
          <w:w w:val="105"/>
        </w:rPr>
        <w:t>n</w:t>
      </w:r>
      <w:r>
        <w:rPr>
          <w:spacing w:val="-16"/>
          <w:w w:val="105"/>
        </w:rPr>
        <w:t xml:space="preserve"> </w:t>
      </w:r>
      <w:r>
        <w:rPr>
          <w:spacing w:val="-2"/>
          <w:w w:val="105"/>
        </w:rPr>
        <w:t>bit</w:t>
      </w:r>
      <w:r>
        <w:rPr>
          <w:spacing w:val="-16"/>
          <w:w w:val="105"/>
        </w:rPr>
        <w:t xml:space="preserve"> </w:t>
      </w:r>
      <w:r>
        <w:rPr>
          <w:spacing w:val="-2"/>
          <w:w w:val="105"/>
        </w:rPr>
        <w:t>until</w:t>
      </w:r>
      <w:r>
        <w:rPr>
          <w:spacing w:val="-16"/>
          <w:w w:val="105"/>
        </w:rPr>
        <w:t xml:space="preserve"> </w:t>
      </w:r>
      <w:r>
        <w:rPr>
          <w:color w:val="448261"/>
          <w:spacing w:val="-2"/>
          <w:w w:val="105"/>
          <w:sz w:val="30"/>
        </w:rPr>
        <w:t>2</w:t>
      </w:r>
      <w:r>
        <w:rPr>
          <w:rFonts w:ascii="HGSeikaishotaiPRO" w:hAnsi="HGSeikaishotaiPRO"/>
          <w:color w:val="448261"/>
          <w:spacing w:val="-2"/>
          <w:w w:val="105"/>
          <w:position w:val="10"/>
          <w:sz w:val="16"/>
        </w:rPr>
        <w:t>n</w:t>
      </w:r>
      <w:r>
        <w:rPr>
          <w:rFonts w:ascii="HGSeikaishotaiPRO" w:hAnsi="HGSeikaishotaiPRO"/>
          <w:color w:val="448261"/>
          <w:spacing w:val="18"/>
          <w:w w:val="105"/>
          <w:position w:val="10"/>
          <w:sz w:val="16"/>
        </w:rPr>
        <w:t xml:space="preserve"> </w:t>
      </w:r>
      <w:r>
        <w:rPr>
          <w:color w:val="448261"/>
          <w:spacing w:val="-2"/>
          <w:w w:val="105"/>
          <w:sz w:val="30"/>
        </w:rPr>
        <w:t>−</w:t>
      </w:r>
      <w:r>
        <w:rPr>
          <w:color w:val="448261"/>
          <w:spacing w:val="-35"/>
          <w:w w:val="105"/>
          <w:sz w:val="30"/>
        </w:rPr>
        <w:t xml:space="preserve"> </w:t>
      </w:r>
      <w:r>
        <w:rPr>
          <w:color w:val="448261"/>
          <w:spacing w:val="-2"/>
          <w:w w:val="105"/>
          <w:sz w:val="30"/>
        </w:rPr>
        <w:t>2</w:t>
      </w:r>
      <w:r>
        <w:rPr>
          <w:color w:val="448261"/>
          <w:spacing w:val="-23"/>
          <w:w w:val="105"/>
          <w:sz w:val="30"/>
        </w:rPr>
        <w:t xml:space="preserve"> </w:t>
      </w:r>
      <w:r>
        <w:rPr>
          <w:color w:val="448261"/>
          <w:spacing w:val="-2"/>
          <w:w w:val="105"/>
          <w:sz w:val="30"/>
        </w:rPr>
        <w:t>=</w:t>
      </w:r>
      <w:r>
        <w:rPr>
          <w:color w:val="448261"/>
          <w:spacing w:val="-31"/>
          <w:w w:val="105"/>
          <w:sz w:val="30"/>
        </w:rPr>
        <w:t xml:space="preserve"> </w:t>
      </w:r>
      <w:r>
        <w:rPr>
          <w:color w:val="448261"/>
          <w:spacing w:val="-2"/>
          <w:w w:val="105"/>
        </w:rPr>
        <w:t xml:space="preserve">approximately </w:t>
      </w:r>
      <w:r>
        <w:rPr>
          <w:color w:val="448261"/>
          <w:w w:val="105"/>
        </w:rPr>
        <w:t>and more than the required value</w:t>
      </w:r>
      <w:r>
        <w:rPr>
          <w:color w:val="322F2B"/>
          <w:w w:val="105"/>
        </w:rPr>
        <w:t>,</w:t>
      </w:r>
    </w:p>
    <w:p>
      <w:pPr>
        <w:pStyle w:val="6"/>
        <w:spacing w:before="48"/>
      </w:pPr>
      <w:r>
        <w:rPr>
          <w:color w:val="322F2B"/>
          <w:spacing w:val="-4"/>
          <w:w w:val="110"/>
        </w:rPr>
        <w:t>like</w:t>
      </w:r>
    </w:p>
    <w:p>
      <w:pPr>
        <w:pStyle w:val="6"/>
        <w:spacing w:before="10" w:line="249" w:lineRule="auto"/>
      </w:pPr>
      <w:r>
        <w:rPr>
          <w:color w:val="448261"/>
          <w:sz w:val="30"/>
        </w:rPr>
        <w:t>2</w:t>
      </w:r>
      <w:r>
        <w:rPr>
          <w:color w:val="448261"/>
          <w:sz w:val="30"/>
          <w:vertAlign w:val="superscript"/>
        </w:rPr>
        <w:t>14</w:t>
      </w:r>
      <w:r>
        <w:rPr>
          <w:color w:val="448261"/>
          <w:sz w:val="30"/>
          <w:vertAlign w:val="baseline"/>
        </w:rPr>
        <w:t xml:space="preserve"> −</w:t>
      </w:r>
      <w:r>
        <w:rPr>
          <w:color w:val="448261"/>
          <w:spacing w:val="-16"/>
          <w:sz w:val="30"/>
          <w:vertAlign w:val="baseline"/>
        </w:rPr>
        <w:t xml:space="preserve"> </w:t>
      </w:r>
      <w:r>
        <w:rPr>
          <w:color w:val="448261"/>
          <w:sz w:val="30"/>
          <w:vertAlign w:val="baseline"/>
        </w:rPr>
        <w:t>2 = 16382</w:t>
      </w:r>
      <w:r>
        <w:rPr>
          <w:color w:val="448261"/>
          <w:spacing w:val="-12"/>
          <w:sz w:val="30"/>
          <w:vertAlign w:val="baseline"/>
        </w:rPr>
        <w:t xml:space="preserve"> </w:t>
      </w:r>
      <w:r>
        <w:rPr>
          <w:color w:val="322F2B"/>
          <w:vertAlign w:val="baseline"/>
        </w:rPr>
        <w:t xml:space="preserve">and now we know there are 14 host bits we needed. Next, </w:t>
      </w:r>
      <w:r>
        <w:rPr>
          <w:color w:val="322F2B"/>
          <w:w w:val="110"/>
          <w:vertAlign w:val="baseline"/>
        </w:rPr>
        <w:t>identified</w:t>
      </w:r>
      <w:r>
        <w:rPr>
          <w:color w:val="322F2B"/>
          <w:spacing w:val="-17"/>
          <w:w w:val="110"/>
          <w:vertAlign w:val="baseline"/>
        </w:rPr>
        <w:t xml:space="preserve"> </w:t>
      </w:r>
      <w:r>
        <w:rPr>
          <w:color w:val="322F2B"/>
          <w:w w:val="110"/>
          <w:vertAlign w:val="baseline"/>
        </w:rPr>
        <w:t>the</w:t>
      </w:r>
      <w:r>
        <w:rPr>
          <w:color w:val="322F2B"/>
          <w:spacing w:val="-16"/>
          <w:w w:val="110"/>
          <w:vertAlign w:val="baseline"/>
        </w:rPr>
        <w:t xml:space="preserve"> </w:t>
      </w:r>
      <w:r>
        <w:rPr>
          <w:color w:val="322F2B"/>
          <w:w w:val="110"/>
          <w:vertAlign w:val="baseline"/>
        </w:rPr>
        <w:t>network</w:t>
      </w:r>
      <w:r>
        <w:rPr>
          <w:color w:val="322F2B"/>
          <w:spacing w:val="-16"/>
          <w:w w:val="110"/>
          <w:vertAlign w:val="baseline"/>
        </w:rPr>
        <w:t xml:space="preserve"> </w:t>
      </w:r>
      <w:r>
        <w:rPr>
          <w:color w:val="322F2B"/>
          <w:w w:val="110"/>
          <w:vertAlign w:val="baseline"/>
        </w:rPr>
        <w:t>bits</w:t>
      </w:r>
      <w:r>
        <w:rPr>
          <w:color w:val="322F2B"/>
          <w:spacing w:val="-16"/>
          <w:w w:val="110"/>
          <w:vertAlign w:val="baseline"/>
        </w:rPr>
        <w:t xml:space="preserve"> </w:t>
      </w:r>
      <w:r>
        <w:rPr>
          <w:color w:val="322F2B"/>
          <w:w w:val="110"/>
          <w:vertAlign w:val="baseline"/>
        </w:rPr>
        <w:t>by</w:t>
      </w:r>
      <w:r>
        <w:rPr>
          <w:color w:val="322F2B"/>
          <w:spacing w:val="-16"/>
          <w:w w:val="110"/>
          <w:vertAlign w:val="baseline"/>
        </w:rPr>
        <w:t xml:space="preserve"> </w:t>
      </w:r>
      <w:r>
        <w:rPr>
          <w:color w:val="448261"/>
          <w:w w:val="110"/>
          <w:sz w:val="30"/>
          <w:vertAlign w:val="baseline"/>
        </w:rPr>
        <w:t>32</w:t>
      </w:r>
      <w:r>
        <w:rPr>
          <w:color w:val="448261"/>
          <w:spacing w:val="-40"/>
          <w:w w:val="110"/>
          <w:sz w:val="30"/>
          <w:vertAlign w:val="baseline"/>
        </w:rPr>
        <w:t xml:space="preserve"> </w:t>
      </w:r>
      <w:r>
        <w:rPr>
          <w:color w:val="448261"/>
          <w:w w:val="110"/>
          <w:sz w:val="30"/>
          <w:vertAlign w:val="baseline"/>
        </w:rPr>
        <w:t>−</w:t>
      </w:r>
      <w:r>
        <w:rPr>
          <w:color w:val="448261"/>
          <w:spacing w:val="-39"/>
          <w:w w:val="110"/>
          <w:sz w:val="30"/>
          <w:vertAlign w:val="baseline"/>
        </w:rPr>
        <w:t xml:space="preserve"> </w:t>
      </w:r>
      <w:r>
        <w:rPr>
          <w:rFonts w:ascii="HGSeikaishotaiPRO" w:hAnsi="HGSeikaishotaiPRO"/>
          <w:color w:val="448261"/>
          <w:w w:val="110"/>
          <w:sz w:val="22"/>
          <w:vertAlign w:val="baseline"/>
        </w:rPr>
        <w:t>n</w:t>
      </w:r>
      <w:r>
        <w:rPr>
          <w:rFonts w:ascii="HGSeikaishotaiPRO" w:hAnsi="HGSeikaishotaiPRO"/>
          <w:color w:val="448261"/>
          <w:spacing w:val="-13"/>
          <w:w w:val="110"/>
          <w:sz w:val="22"/>
          <w:vertAlign w:val="baseline"/>
        </w:rPr>
        <w:t xml:space="preserve"> </w:t>
      </w:r>
      <w:r>
        <w:rPr>
          <w:color w:val="448261"/>
          <w:w w:val="110"/>
          <w:vertAlign w:val="baseline"/>
        </w:rPr>
        <w:t>host</w:t>
      </w:r>
      <w:r>
        <w:rPr>
          <w:color w:val="448261"/>
          <w:spacing w:val="-16"/>
          <w:w w:val="110"/>
          <w:vertAlign w:val="baseline"/>
        </w:rPr>
        <w:t xml:space="preserve"> </w:t>
      </w:r>
      <w:r>
        <w:rPr>
          <w:color w:val="448261"/>
          <w:w w:val="110"/>
          <w:vertAlign w:val="baseline"/>
        </w:rPr>
        <w:t>bits</w:t>
      </w:r>
      <w:r>
        <w:rPr>
          <w:color w:val="448261"/>
          <w:spacing w:val="-16"/>
          <w:w w:val="110"/>
          <w:vertAlign w:val="baseline"/>
        </w:rPr>
        <w:t xml:space="preserve"> </w:t>
      </w:r>
      <w:r>
        <w:rPr>
          <w:color w:val="448261"/>
          <w:w w:val="110"/>
          <w:vertAlign w:val="baseline"/>
        </w:rPr>
        <w:t>=</w:t>
      </w:r>
      <w:r>
        <w:rPr>
          <w:color w:val="448261"/>
          <w:spacing w:val="-16"/>
          <w:w w:val="110"/>
          <w:vertAlign w:val="baseline"/>
        </w:rPr>
        <w:t xml:space="preserve"> </w:t>
      </w:r>
      <w:r>
        <w:rPr>
          <w:color w:val="448261"/>
          <w:w w:val="110"/>
          <w:vertAlign w:val="baseline"/>
        </w:rPr>
        <w:t>network</w:t>
      </w:r>
      <w:r>
        <w:rPr>
          <w:color w:val="448261"/>
          <w:spacing w:val="-16"/>
          <w:w w:val="110"/>
          <w:vertAlign w:val="baseline"/>
        </w:rPr>
        <w:t xml:space="preserve"> </w:t>
      </w:r>
      <w:r>
        <w:rPr>
          <w:color w:val="448261"/>
          <w:w w:val="110"/>
          <w:vertAlign w:val="baseline"/>
        </w:rPr>
        <w:t>bits</w:t>
      </w:r>
      <w:r>
        <w:rPr>
          <w:color w:val="322F2B"/>
          <w:w w:val="110"/>
          <w:vertAlign w:val="baseline"/>
        </w:rPr>
        <w:t>,</w:t>
      </w:r>
      <w:r>
        <w:rPr>
          <w:color w:val="322F2B"/>
          <w:spacing w:val="-16"/>
          <w:w w:val="110"/>
          <w:vertAlign w:val="baseline"/>
        </w:rPr>
        <w:t xml:space="preserve"> </w:t>
      </w:r>
      <w:r>
        <w:rPr>
          <w:color w:val="322F2B"/>
          <w:w w:val="110"/>
          <w:vertAlign w:val="baseline"/>
        </w:rPr>
        <w:t>such</w:t>
      </w:r>
      <w:r>
        <w:rPr>
          <w:color w:val="322F2B"/>
          <w:spacing w:val="-16"/>
          <w:w w:val="110"/>
          <w:vertAlign w:val="baseline"/>
        </w:rPr>
        <w:t xml:space="preserve"> </w:t>
      </w:r>
      <w:r>
        <w:rPr>
          <w:color w:val="322F2B"/>
          <w:w w:val="110"/>
          <w:vertAlign w:val="baseline"/>
        </w:rPr>
        <w:t>as</w:t>
      </w:r>
    </w:p>
    <w:p>
      <w:pPr>
        <w:pStyle w:val="6"/>
        <w:spacing w:before="27"/>
      </w:pPr>
      <w:r>
        <w:rPr>
          <w:color w:val="448261"/>
          <w:w w:val="105"/>
          <w:sz w:val="30"/>
        </w:rPr>
        <w:t>32</w:t>
      </w:r>
      <w:r>
        <w:rPr>
          <w:color w:val="448261"/>
          <w:spacing w:val="-35"/>
          <w:w w:val="105"/>
          <w:sz w:val="30"/>
        </w:rPr>
        <w:t xml:space="preserve"> </w:t>
      </w:r>
      <w:r>
        <w:rPr>
          <w:color w:val="448261"/>
          <w:w w:val="105"/>
          <w:sz w:val="30"/>
        </w:rPr>
        <w:t>−</w:t>
      </w:r>
      <w:r>
        <w:rPr>
          <w:color w:val="448261"/>
          <w:spacing w:val="-35"/>
          <w:w w:val="105"/>
          <w:sz w:val="30"/>
        </w:rPr>
        <w:t xml:space="preserve"> </w:t>
      </w:r>
      <w:r>
        <w:rPr>
          <w:color w:val="448261"/>
          <w:w w:val="105"/>
          <w:sz w:val="30"/>
        </w:rPr>
        <w:t>14</w:t>
      </w:r>
      <w:r>
        <w:rPr>
          <w:color w:val="448261"/>
          <w:spacing w:val="-24"/>
          <w:w w:val="105"/>
          <w:sz w:val="30"/>
        </w:rPr>
        <w:t xml:space="preserve"> </w:t>
      </w:r>
      <w:r>
        <w:rPr>
          <w:color w:val="448261"/>
          <w:w w:val="105"/>
          <w:sz w:val="30"/>
        </w:rPr>
        <w:t>=</w:t>
      </w:r>
      <w:r>
        <w:rPr>
          <w:color w:val="448261"/>
          <w:spacing w:val="-25"/>
          <w:w w:val="105"/>
          <w:sz w:val="30"/>
        </w:rPr>
        <w:t xml:space="preserve"> </w:t>
      </w:r>
      <w:r>
        <w:rPr>
          <w:color w:val="448261"/>
          <w:w w:val="105"/>
          <w:sz w:val="30"/>
        </w:rPr>
        <w:t>18</w:t>
      </w:r>
      <w:r>
        <w:rPr>
          <w:color w:val="448261"/>
          <w:w w:val="105"/>
        </w:rPr>
        <w:t>.</w:t>
      </w:r>
      <w:r>
        <w:rPr>
          <w:color w:val="448261"/>
          <w:spacing w:val="-20"/>
          <w:w w:val="105"/>
        </w:rPr>
        <w:t xml:space="preserve"> </w:t>
      </w:r>
      <w:r>
        <w:rPr>
          <w:color w:val="322F2B"/>
          <w:w w:val="105"/>
        </w:rPr>
        <w:t>Now</w:t>
      </w:r>
      <w:r>
        <w:rPr>
          <w:color w:val="322F2B"/>
          <w:spacing w:val="-17"/>
          <w:w w:val="105"/>
        </w:rPr>
        <w:t xml:space="preserve"> </w:t>
      </w:r>
      <w:r>
        <w:rPr>
          <w:color w:val="322F2B"/>
          <w:w w:val="105"/>
        </w:rPr>
        <w:t>we</w:t>
      </w:r>
      <w:r>
        <w:rPr>
          <w:color w:val="322F2B"/>
          <w:spacing w:val="-16"/>
          <w:w w:val="105"/>
        </w:rPr>
        <w:t xml:space="preserve"> </w:t>
      </w:r>
      <w:r>
        <w:rPr>
          <w:color w:val="322F2B"/>
          <w:w w:val="105"/>
        </w:rPr>
        <w:t>known</w:t>
      </w:r>
      <w:r>
        <w:rPr>
          <w:color w:val="322F2B"/>
          <w:spacing w:val="-15"/>
          <w:w w:val="105"/>
        </w:rPr>
        <w:t xml:space="preserve"> </w:t>
      </w:r>
      <w:r>
        <w:rPr>
          <w:color w:val="322F2B"/>
          <w:w w:val="105"/>
        </w:rPr>
        <w:t>the</w:t>
      </w:r>
      <w:r>
        <w:rPr>
          <w:color w:val="322F2B"/>
          <w:spacing w:val="-16"/>
          <w:w w:val="105"/>
        </w:rPr>
        <w:t xml:space="preserve"> </w:t>
      </w:r>
      <w:r>
        <w:rPr>
          <w:color w:val="322F2B"/>
          <w:w w:val="105"/>
        </w:rPr>
        <w:t>network</w:t>
      </w:r>
      <w:r>
        <w:rPr>
          <w:color w:val="322F2B"/>
          <w:spacing w:val="-16"/>
          <w:w w:val="105"/>
        </w:rPr>
        <w:t xml:space="preserve"> </w:t>
      </w:r>
      <w:r>
        <w:rPr>
          <w:color w:val="322F2B"/>
          <w:w w:val="105"/>
        </w:rPr>
        <w:t>bits,</w:t>
      </w:r>
      <w:r>
        <w:rPr>
          <w:color w:val="322F2B"/>
          <w:spacing w:val="-16"/>
          <w:w w:val="105"/>
        </w:rPr>
        <w:t xml:space="preserve"> </w:t>
      </w:r>
      <w:r>
        <w:rPr>
          <w:color w:val="322F2B"/>
          <w:w w:val="105"/>
        </w:rPr>
        <w:t>denoted</w:t>
      </w:r>
      <w:r>
        <w:rPr>
          <w:color w:val="322F2B"/>
          <w:spacing w:val="-15"/>
          <w:w w:val="105"/>
        </w:rPr>
        <w:t xml:space="preserve"> </w:t>
      </w:r>
      <w:r>
        <w:rPr>
          <w:color w:val="322F2B"/>
          <w:w w:val="105"/>
        </w:rPr>
        <w:t>prefix</w:t>
      </w:r>
      <w:r>
        <w:rPr>
          <w:color w:val="322F2B"/>
          <w:spacing w:val="-16"/>
          <w:w w:val="105"/>
        </w:rPr>
        <w:t xml:space="preserve"> </w:t>
      </w:r>
      <w:r>
        <w:rPr>
          <w:color w:val="322F2B"/>
          <w:w w:val="105"/>
        </w:rPr>
        <w:t>length</w:t>
      </w:r>
      <w:r>
        <w:rPr>
          <w:color w:val="322F2B"/>
          <w:spacing w:val="-16"/>
          <w:w w:val="105"/>
        </w:rPr>
        <w:t xml:space="preserve"> </w:t>
      </w:r>
      <w:r>
        <w:rPr>
          <w:color w:val="322F2B"/>
          <w:spacing w:val="-2"/>
          <w:w w:val="105"/>
        </w:rPr>
        <w:t>(e.g.</w:t>
      </w:r>
    </w:p>
    <w:p>
      <w:pPr>
        <w:pStyle w:val="6"/>
        <w:spacing w:before="73" w:line="285" w:lineRule="auto"/>
        <w:ind w:right="179"/>
      </w:pPr>
      <w:r>
        <w:rPr>
          <w:color w:val="448261"/>
          <w:sz w:val="30"/>
        </w:rPr>
        <w:t>/16</w:t>
      </w:r>
      <w:r>
        <w:rPr>
          <w:color w:val="322F2B"/>
        </w:rPr>
        <w:t xml:space="preserve">, </w:t>
      </w:r>
      <w:r>
        <w:rPr>
          <w:color w:val="448261"/>
          <w:sz w:val="30"/>
        </w:rPr>
        <w:t xml:space="preserve">/18 </w:t>
      </w:r>
      <w:r>
        <w:rPr>
          <w:color w:val="322F2B"/>
        </w:rPr>
        <w:t xml:space="preserve">). After compared them, we can see the difference that </w:t>
      </w:r>
      <w:r>
        <w:rPr>
          <w:color w:val="448261"/>
          <w:sz w:val="30"/>
        </w:rPr>
        <w:t xml:space="preserve">18 </w:t>
      </w:r>
      <w:r>
        <w:rPr>
          <w:color w:val="322F2B"/>
        </w:rPr>
        <w:t>larger</w:t>
      </w:r>
      <w:r>
        <w:rPr>
          <w:color w:val="322F2B"/>
          <w:spacing w:val="40"/>
        </w:rPr>
        <w:t xml:space="preserve"> </w:t>
      </w:r>
      <w:r>
        <w:rPr>
          <w:color w:val="322F2B"/>
        </w:rPr>
        <w:t xml:space="preserve">than </w:t>
      </w:r>
      <w:r>
        <w:rPr>
          <w:color w:val="448261"/>
          <w:sz w:val="30"/>
        </w:rPr>
        <w:t>162</w:t>
      </w:r>
      <w:r>
        <w:rPr>
          <w:color w:val="448261"/>
          <w:spacing w:val="-16"/>
          <w:sz w:val="30"/>
        </w:rPr>
        <w:t xml:space="preserve"> </w:t>
      </w:r>
      <w:r>
        <w:rPr>
          <w:color w:val="322F2B"/>
        </w:rPr>
        <w:t xml:space="preserve">bits and if we want to assign </w:t>
      </w:r>
      <w:r>
        <w:rPr>
          <w:b/>
          <w:color w:val="337DA8"/>
        </w:rPr>
        <w:t xml:space="preserve">LAN31 </w:t>
      </w:r>
      <w:r>
        <w:rPr>
          <w:color w:val="322F2B"/>
        </w:rPr>
        <w:t xml:space="preserve">for </w:t>
      </w:r>
      <w:r>
        <w:rPr>
          <w:color w:val="448261"/>
          <w:sz w:val="30"/>
        </w:rPr>
        <w:t>16,</w:t>
      </w:r>
      <w:r>
        <w:rPr>
          <w:color w:val="448261"/>
          <w:spacing w:val="-38"/>
          <w:sz w:val="30"/>
        </w:rPr>
        <w:t xml:space="preserve"> </w:t>
      </w:r>
      <w:r>
        <w:rPr>
          <w:color w:val="448261"/>
          <w:sz w:val="30"/>
        </w:rPr>
        <w:t>000</w:t>
      </w:r>
      <w:r>
        <w:rPr>
          <w:color w:val="448261"/>
          <w:spacing w:val="-16"/>
          <w:sz w:val="30"/>
        </w:rPr>
        <w:t xml:space="preserve"> </w:t>
      </w:r>
      <w:r>
        <w:rPr>
          <w:color w:val="322F2B"/>
        </w:rPr>
        <w:t xml:space="preserve">hosts, we need to </w:t>
      </w:r>
      <w:r>
        <w:rPr>
          <w:color w:val="322F2B"/>
          <w:w w:val="110"/>
        </w:rPr>
        <w:t>borrow</w:t>
      </w:r>
      <w:r>
        <w:rPr>
          <w:color w:val="322F2B"/>
          <w:spacing w:val="-21"/>
          <w:w w:val="110"/>
        </w:rPr>
        <w:t xml:space="preserve"> </w:t>
      </w:r>
      <w:r>
        <w:rPr>
          <w:color w:val="322F2B"/>
          <w:w w:val="110"/>
        </w:rPr>
        <w:t>2</w:t>
      </w:r>
      <w:r>
        <w:rPr>
          <w:color w:val="322F2B"/>
          <w:spacing w:val="-20"/>
          <w:w w:val="110"/>
        </w:rPr>
        <w:t xml:space="preserve"> </w:t>
      </w:r>
      <w:r>
        <w:rPr>
          <w:color w:val="322F2B"/>
          <w:w w:val="110"/>
        </w:rPr>
        <w:t>bits</w:t>
      </w:r>
      <w:r>
        <w:rPr>
          <w:color w:val="322F2B"/>
          <w:spacing w:val="-21"/>
          <w:w w:val="110"/>
        </w:rPr>
        <w:t xml:space="preserve"> </w:t>
      </w:r>
      <w:r>
        <w:rPr>
          <w:color w:val="322F2B"/>
          <w:w w:val="110"/>
        </w:rPr>
        <w:t>and</w:t>
      </w:r>
      <w:r>
        <w:rPr>
          <w:color w:val="322F2B"/>
          <w:spacing w:val="-20"/>
          <w:w w:val="110"/>
        </w:rPr>
        <w:t xml:space="preserve"> </w:t>
      </w:r>
      <w:r>
        <w:rPr>
          <w:color w:val="322F2B"/>
          <w:w w:val="110"/>
        </w:rPr>
        <w:t>create</w:t>
      </w:r>
      <w:r>
        <w:rPr>
          <w:color w:val="322F2B"/>
          <w:spacing w:val="-21"/>
          <w:w w:val="110"/>
        </w:rPr>
        <w:t xml:space="preserve"> </w:t>
      </w:r>
      <w:r>
        <w:rPr>
          <w:color w:val="322F2B"/>
          <w:w w:val="110"/>
        </w:rPr>
        <w:t>2</w:t>
      </w:r>
      <w:r>
        <w:rPr>
          <w:color w:val="322F2B"/>
          <w:spacing w:val="-20"/>
          <w:w w:val="110"/>
        </w:rPr>
        <w:t xml:space="preserve"> </w:t>
      </w:r>
      <w:r>
        <w:rPr>
          <w:color w:val="322F2B"/>
          <w:w w:val="110"/>
        </w:rPr>
        <w:t>new</w:t>
      </w:r>
      <w:r>
        <w:rPr>
          <w:color w:val="322F2B"/>
          <w:spacing w:val="-21"/>
          <w:w w:val="110"/>
        </w:rPr>
        <w:t xml:space="preserve"> </w:t>
      </w:r>
      <w:r>
        <w:rPr>
          <w:color w:val="322F2B"/>
          <w:w w:val="110"/>
        </w:rPr>
        <w:t>subnets,</w:t>
      </w:r>
      <w:r>
        <w:rPr>
          <w:color w:val="322F2B"/>
          <w:spacing w:val="-20"/>
          <w:w w:val="110"/>
        </w:rPr>
        <w:t xml:space="preserve"> </w:t>
      </w:r>
      <w:r>
        <w:rPr>
          <w:color w:val="322F2B"/>
          <w:w w:val="110"/>
        </w:rPr>
        <w:t>but</w:t>
      </w:r>
      <w:r>
        <w:rPr>
          <w:color w:val="322F2B"/>
          <w:spacing w:val="-21"/>
          <w:w w:val="110"/>
        </w:rPr>
        <w:t xml:space="preserve"> </w:t>
      </w:r>
      <w:r>
        <w:rPr>
          <w:color w:val="322F2B"/>
          <w:w w:val="110"/>
        </w:rPr>
        <w:t>before</w:t>
      </w:r>
      <w:r>
        <w:rPr>
          <w:color w:val="322F2B"/>
          <w:spacing w:val="-20"/>
          <w:w w:val="110"/>
        </w:rPr>
        <w:t xml:space="preserve"> </w:t>
      </w:r>
      <w:r>
        <w:rPr>
          <w:color w:val="322F2B"/>
          <w:w w:val="110"/>
        </w:rPr>
        <w:t>doing</w:t>
      </w:r>
      <w:r>
        <w:rPr>
          <w:color w:val="322F2B"/>
          <w:spacing w:val="-21"/>
          <w:w w:val="110"/>
        </w:rPr>
        <w:t xml:space="preserve"> </w:t>
      </w:r>
      <w:r>
        <w:rPr>
          <w:color w:val="322F2B"/>
          <w:w w:val="110"/>
        </w:rPr>
        <w:t>that,</w:t>
      </w:r>
      <w:r>
        <w:rPr>
          <w:color w:val="322F2B"/>
          <w:spacing w:val="-20"/>
          <w:w w:val="110"/>
        </w:rPr>
        <w:t xml:space="preserve"> </w:t>
      </w:r>
      <w:r>
        <w:rPr>
          <w:color w:val="322F2B"/>
          <w:w w:val="110"/>
        </w:rPr>
        <w:t>we</w:t>
      </w:r>
      <w:r>
        <w:rPr>
          <w:color w:val="322F2B"/>
          <w:spacing w:val="-21"/>
          <w:w w:val="110"/>
        </w:rPr>
        <w:t xml:space="preserve"> </w:t>
      </w:r>
      <w:r>
        <w:rPr>
          <w:color w:val="322F2B"/>
          <w:w w:val="110"/>
        </w:rPr>
        <w:t>need</w:t>
      </w:r>
      <w:r>
        <w:rPr>
          <w:color w:val="322F2B"/>
          <w:spacing w:val="-20"/>
          <w:w w:val="110"/>
        </w:rPr>
        <w:t xml:space="preserve"> </w:t>
      </w:r>
      <w:r>
        <w:rPr>
          <w:color w:val="322F2B"/>
          <w:w w:val="110"/>
        </w:rPr>
        <w:t>to change</w:t>
      </w:r>
      <w:r>
        <w:rPr>
          <w:color w:val="322F2B"/>
          <w:spacing w:val="-14"/>
          <w:w w:val="110"/>
        </w:rPr>
        <w:t xml:space="preserve"> </w:t>
      </w:r>
      <w:r>
        <w:rPr>
          <w:color w:val="322F2B"/>
          <w:w w:val="110"/>
        </w:rPr>
        <w:t>the</w:t>
      </w:r>
      <w:r>
        <w:rPr>
          <w:color w:val="322F2B"/>
          <w:spacing w:val="-14"/>
          <w:w w:val="110"/>
        </w:rPr>
        <w:t xml:space="preserve"> </w:t>
      </w:r>
      <w:r>
        <w:rPr>
          <w:color w:val="322F2B"/>
          <w:w w:val="110"/>
        </w:rPr>
        <w:t>decimal</w:t>
      </w:r>
      <w:r>
        <w:rPr>
          <w:color w:val="322F2B"/>
          <w:spacing w:val="-14"/>
          <w:w w:val="110"/>
        </w:rPr>
        <w:t xml:space="preserve"> </w:t>
      </w:r>
      <w:r>
        <w:rPr>
          <w:color w:val="322F2B"/>
          <w:w w:val="110"/>
        </w:rPr>
        <w:t>address</w:t>
      </w:r>
      <w:r>
        <w:rPr>
          <w:color w:val="322F2B"/>
          <w:spacing w:val="-14"/>
          <w:w w:val="110"/>
        </w:rPr>
        <w:t xml:space="preserve"> </w:t>
      </w:r>
      <w:r>
        <w:rPr>
          <w:color w:val="322F2B"/>
          <w:w w:val="110"/>
        </w:rPr>
        <w:t>to</w:t>
      </w:r>
      <w:r>
        <w:rPr>
          <w:color w:val="322F2B"/>
          <w:spacing w:val="-14"/>
          <w:w w:val="110"/>
        </w:rPr>
        <w:t xml:space="preserve"> </w:t>
      </w:r>
      <w:r>
        <w:rPr>
          <w:color w:val="322F2B"/>
          <w:w w:val="110"/>
        </w:rPr>
        <w:t>binary</w:t>
      </w:r>
      <w:r>
        <w:rPr>
          <w:color w:val="322F2B"/>
          <w:spacing w:val="-14"/>
          <w:w w:val="110"/>
        </w:rPr>
        <w:t xml:space="preserve"> </w:t>
      </w:r>
      <w:r>
        <w:rPr>
          <w:color w:val="322F2B"/>
          <w:w w:val="110"/>
        </w:rPr>
        <w:t>number,</w:t>
      </w:r>
      <w:r>
        <w:rPr>
          <w:color w:val="322F2B"/>
          <w:spacing w:val="-14"/>
          <w:w w:val="110"/>
        </w:rPr>
        <w:t xml:space="preserve"> </w:t>
      </w:r>
      <w:r>
        <w:rPr>
          <w:color w:val="322F2B"/>
          <w:w w:val="110"/>
        </w:rPr>
        <w:t>for</w:t>
      </w:r>
      <w:r>
        <w:rPr>
          <w:color w:val="322F2B"/>
          <w:spacing w:val="-14"/>
          <w:w w:val="110"/>
        </w:rPr>
        <w:t xml:space="preserve"> </w:t>
      </w:r>
      <w:r>
        <w:rPr>
          <w:color w:val="322F2B"/>
          <w:w w:val="110"/>
        </w:rPr>
        <w:t>saving</w:t>
      </w:r>
      <w:r>
        <w:rPr>
          <w:color w:val="322F2B"/>
          <w:spacing w:val="-14"/>
          <w:w w:val="110"/>
        </w:rPr>
        <w:t xml:space="preserve"> </w:t>
      </w:r>
      <w:r>
        <w:rPr>
          <w:color w:val="322F2B"/>
          <w:w w:val="110"/>
        </w:rPr>
        <w:t>time</w:t>
      </w:r>
      <w:r>
        <w:rPr>
          <w:color w:val="322F2B"/>
          <w:spacing w:val="-14"/>
          <w:w w:val="110"/>
        </w:rPr>
        <w:t xml:space="preserve"> </w:t>
      </w:r>
      <w:r>
        <w:rPr>
          <w:color w:val="322F2B"/>
          <w:w w:val="110"/>
        </w:rPr>
        <w:t>we</w:t>
      </w:r>
      <w:r>
        <w:rPr>
          <w:color w:val="322F2B"/>
          <w:spacing w:val="-14"/>
          <w:w w:val="110"/>
        </w:rPr>
        <w:t xml:space="preserve"> </w:t>
      </w:r>
      <w:r>
        <w:rPr>
          <w:color w:val="322F2B"/>
          <w:w w:val="110"/>
        </w:rPr>
        <w:t>just change</w:t>
      </w:r>
      <w:r>
        <w:rPr>
          <w:color w:val="322F2B"/>
          <w:spacing w:val="-4"/>
          <w:w w:val="110"/>
        </w:rPr>
        <w:t xml:space="preserve"> </w:t>
      </w:r>
      <w:r>
        <w:rPr>
          <w:color w:val="322F2B"/>
          <w:w w:val="110"/>
        </w:rPr>
        <w:t>to</w:t>
      </w:r>
      <w:r>
        <w:rPr>
          <w:color w:val="322F2B"/>
          <w:spacing w:val="-4"/>
          <w:w w:val="110"/>
        </w:rPr>
        <w:t xml:space="preserve"> </w:t>
      </w:r>
      <w:r>
        <w:rPr>
          <w:color w:val="322F2B"/>
          <w:w w:val="110"/>
        </w:rPr>
        <w:t>binary</w:t>
      </w:r>
      <w:r>
        <w:rPr>
          <w:color w:val="322F2B"/>
          <w:spacing w:val="-4"/>
          <w:w w:val="110"/>
        </w:rPr>
        <w:t xml:space="preserve"> </w:t>
      </w:r>
      <w:r>
        <w:rPr>
          <w:color w:val="322F2B"/>
          <w:w w:val="110"/>
        </w:rPr>
        <w:t>the</w:t>
      </w:r>
      <w:r>
        <w:rPr>
          <w:color w:val="322F2B"/>
          <w:spacing w:val="-4"/>
          <w:w w:val="110"/>
        </w:rPr>
        <w:t xml:space="preserve"> </w:t>
      </w:r>
      <w:r>
        <w:rPr>
          <w:color w:val="322F2B"/>
          <w:w w:val="110"/>
        </w:rPr>
        <w:t>octet</w:t>
      </w:r>
      <w:r>
        <w:rPr>
          <w:color w:val="322F2B"/>
          <w:spacing w:val="-4"/>
          <w:w w:val="110"/>
        </w:rPr>
        <w:t xml:space="preserve"> </w:t>
      </w:r>
      <w:r>
        <w:rPr>
          <w:color w:val="322F2B"/>
          <w:w w:val="110"/>
        </w:rPr>
        <w:t>we</w:t>
      </w:r>
      <w:r>
        <w:rPr>
          <w:color w:val="322F2B"/>
          <w:spacing w:val="-4"/>
          <w:w w:val="110"/>
        </w:rPr>
        <w:t xml:space="preserve"> </w:t>
      </w:r>
      <w:r>
        <w:rPr>
          <w:color w:val="322F2B"/>
          <w:w w:val="110"/>
        </w:rPr>
        <w:t>work</w:t>
      </w:r>
      <w:r>
        <w:rPr>
          <w:color w:val="322F2B"/>
          <w:spacing w:val="-4"/>
          <w:w w:val="110"/>
        </w:rPr>
        <w:t xml:space="preserve"> </w:t>
      </w:r>
      <w:r>
        <w:rPr>
          <w:color w:val="322F2B"/>
          <w:w w:val="110"/>
        </w:rPr>
        <w:t>with.</w:t>
      </w:r>
    </w:p>
    <w:p>
      <w:pPr>
        <w:pStyle w:val="3"/>
        <w:spacing w:before="99"/>
      </w:pPr>
      <w:r>
        <mc:AlternateContent>
          <mc:Choice Requires="wps">
            <w:drawing>
              <wp:anchor distT="0" distB="0" distL="0" distR="0" simplePos="0" relativeHeight="251667456" behindDoc="0" locked="0" layoutInCell="1" allowOverlap="1">
                <wp:simplePos x="0" y="0"/>
                <wp:positionH relativeFrom="page">
                  <wp:posOffset>1009015</wp:posOffset>
                </wp:positionH>
                <wp:positionV relativeFrom="paragraph">
                  <wp:posOffset>186690</wp:posOffset>
                </wp:positionV>
                <wp:extent cx="47625" cy="47625"/>
                <wp:effectExtent l="0" t="0" r="13335" b="13335"/>
                <wp:wrapNone/>
                <wp:docPr id="79" name="Graphic 9"/>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0" y="47624"/>
                              </a:moveTo>
                              <a:lnTo>
                                <a:pt x="20654" y="47624"/>
                              </a:lnTo>
                              <a:lnTo>
                                <a:pt x="17617" y="47019"/>
                              </a:lnTo>
                              <a:lnTo>
                                <a:pt x="0" y="26969"/>
                              </a:lnTo>
                              <a:lnTo>
                                <a:pt x="0" y="20653"/>
                              </a:lnTo>
                              <a:lnTo>
                                <a:pt x="20654" y="0"/>
                              </a:lnTo>
                              <a:lnTo>
                                <a:pt x="26970" y="0"/>
                              </a:lnTo>
                              <a:lnTo>
                                <a:pt x="47625" y="23812"/>
                              </a:lnTo>
                              <a:lnTo>
                                <a:pt x="47624" y="26969"/>
                              </a:lnTo>
                              <a:lnTo>
                                <a:pt x="26970" y="47624"/>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79.45pt;margin-top:14.7pt;height:3.75pt;width:3.75pt;mso-position-horizontal-relative:page;z-index:251667456;mso-width-relative:page;mso-height-relative:page;" fillcolor="#000000" filled="t" stroked="f" coordsize="47625,47625" o:gfxdata="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gYeZb9cAAAAJAQAADwAAAAAAAAABACAAAAAiAAAAZHJzL2Rv&#10;d25yZXYueG1sUEsBAhQAFAAAAAgAh07iQJbqRFQ7AgAAaQUAAA4AAAAAAAAAAQAgAAAAJgEAAGRy&#10;cy9lMm9Eb2MueG1sUEsFBgAAAAAGAAYAWQEAANMFAAAAAA==&#10;" path="m26970,47624l20654,47624,17617,47019,0,26969,0,20653,20654,0,26970,0,47625,23812,47624,26969,26970,47624xe">
                <v:fill on="t" focussize="0,0"/>
                <v:stroke on="f"/>
                <v:imagedata o:title=""/>
                <o:lock v:ext="edit" aspectratio="f"/>
                <v:textbox inset="0mm,0mm,0mm,0mm"/>
              </v:shape>
            </w:pict>
          </mc:Fallback>
        </mc:AlternateContent>
      </w:r>
      <w:r>
        <w:rPr>
          <w:color w:val="448261"/>
          <w:w w:val="90"/>
        </w:rPr>
        <w:t>172.16.0.0/16</w:t>
      </w:r>
      <w:r>
        <w:rPr>
          <w:color w:val="448261"/>
          <w:spacing w:val="-9"/>
          <w:w w:val="90"/>
        </w:rPr>
        <w:t xml:space="preserve"> </w:t>
      </w:r>
      <w:r>
        <w:rPr>
          <w:color w:val="322F2B"/>
          <w:w w:val="90"/>
          <w:sz w:val="24"/>
        </w:rPr>
        <w:t>→</w:t>
      </w:r>
      <w:r>
        <w:rPr>
          <w:color w:val="322F2B"/>
          <w:spacing w:val="1"/>
          <w:sz w:val="24"/>
        </w:rPr>
        <w:t xml:space="preserve"> </w:t>
      </w:r>
      <w:r>
        <w:rPr>
          <w:color w:val="448261"/>
          <w:spacing w:val="-2"/>
          <w:w w:val="90"/>
        </w:rPr>
        <w:t>172.16.00000000.0/16</w:t>
      </w:r>
    </w:p>
    <w:p>
      <w:pPr>
        <w:pStyle w:val="6"/>
        <w:spacing w:before="57"/>
      </w:pPr>
      <w:r>
        <w:rPr>
          <w:color w:val="322F2B"/>
        </w:rPr>
        <w:t>we</w:t>
      </w:r>
      <w:r>
        <w:rPr>
          <w:color w:val="322F2B"/>
          <w:spacing w:val="29"/>
        </w:rPr>
        <w:t xml:space="preserve"> </w:t>
      </w:r>
      <w:r>
        <w:rPr>
          <w:color w:val="322F2B"/>
        </w:rPr>
        <w:t>borrowing</w:t>
      </w:r>
      <w:r>
        <w:rPr>
          <w:color w:val="322F2B"/>
          <w:spacing w:val="30"/>
        </w:rPr>
        <w:t xml:space="preserve"> </w:t>
      </w:r>
      <w:r>
        <w:rPr>
          <w:color w:val="322F2B"/>
        </w:rPr>
        <w:t>2</w:t>
      </w:r>
      <w:r>
        <w:rPr>
          <w:color w:val="322F2B"/>
          <w:spacing w:val="30"/>
        </w:rPr>
        <w:t xml:space="preserve"> </w:t>
      </w:r>
      <w:r>
        <w:rPr>
          <w:color w:val="322F2B"/>
        </w:rPr>
        <w:t>bits</w:t>
      </w:r>
      <w:r>
        <w:rPr>
          <w:color w:val="322F2B"/>
          <w:spacing w:val="30"/>
        </w:rPr>
        <w:t xml:space="preserve"> </w:t>
      </w:r>
      <w:r>
        <w:rPr>
          <w:color w:val="322F2B"/>
          <w:spacing w:val="-10"/>
        </w:rPr>
        <w:t>→</w:t>
      </w:r>
    </w:p>
    <w:p>
      <w:pPr>
        <w:pStyle w:val="3"/>
        <w:ind w:left="619"/>
      </w:pPr>
      <w:r>
        <w:rPr>
          <w:color w:val="448261"/>
          <w:spacing w:val="-2"/>
        </w:rPr>
        <w:t>172.16.</w:t>
      </w:r>
      <w:r>
        <w:rPr>
          <w:rFonts w:ascii="HGSeikaishotaiPRO" w:hAnsi="HGSeikaishotaiPRO"/>
          <w:color w:val="448261"/>
          <w:spacing w:val="-2"/>
          <w:sz w:val="22"/>
        </w:rPr>
        <w:t>xx</w:t>
      </w:r>
      <w:r>
        <w:rPr>
          <w:color w:val="448261"/>
          <w:spacing w:val="-2"/>
        </w:rPr>
        <w:t>’000000.0/18</w:t>
      </w:r>
    </w:p>
    <w:p>
      <w:pPr>
        <w:pStyle w:val="6"/>
        <w:spacing w:before="73"/>
      </w:pPr>
      <w:r>
        <w:rPr>
          <w:color w:val="322F2B"/>
        </w:rPr>
        <w:t>and</w:t>
      </w:r>
      <w:r>
        <w:rPr>
          <w:color w:val="322F2B"/>
          <w:spacing w:val="19"/>
        </w:rPr>
        <w:t xml:space="preserve"> </w:t>
      </w:r>
      <w:r>
        <w:rPr>
          <w:color w:val="322F2B"/>
        </w:rPr>
        <w:t>now</w:t>
      </w:r>
      <w:r>
        <w:rPr>
          <w:color w:val="322F2B"/>
          <w:spacing w:val="20"/>
        </w:rPr>
        <w:t xml:space="preserve"> </w:t>
      </w:r>
      <w:r>
        <w:rPr>
          <w:color w:val="322F2B"/>
        </w:rPr>
        <w:t>we</w:t>
      </w:r>
      <w:r>
        <w:rPr>
          <w:color w:val="322F2B"/>
          <w:spacing w:val="20"/>
        </w:rPr>
        <w:t xml:space="preserve"> </w:t>
      </w:r>
      <w:r>
        <w:rPr>
          <w:color w:val="322F2B"/>
        </w:rPr>
        <w:t>convert</w:t>
      </w:r>
      <w:r>
        <w:rPr>
          <w:color w:val="322F2B"/>
          <w:spacing w:val="20"/>
        </w:rPr>
        <w:t xml:space="preserve"> </w:t>
      </w:r>
      <w:r>
        <w:rPr>
          <w:color w:val="322F2B"/>
        </w:rPr>
        <w:t>it</w:t>
      </w:r>
      <w:r>
        <w:rPr>
          <w:color w:val="322F2B"/>
          <w:spacing w:val="19"/>
        </w:rPr>
        <w:t xml:space="preserve"> </w:t>
      </w:r>
      <w:r>
        <w:rPr>
          <w:color w:val="322F2B"/>
        </w:rPr>
        <w:t>into</w:t>
      </w:r>
      <w:r>
        <w:rPr>
          <w:color w:val="322F2B"/>
          <w:spacing w:val="20"/>
        </w:rPr>
        <w:t xml:space="preserve"> </w:t>
      </w:r>
      <w:r>
        <w:rPr>
          <w:color w:val="322F2B"/>
        </w:rPr>
        <w:t>2</w:t>
      </w:r>
      <w:r>
        <w:rPr>
          <w:color w:val="322F2B"/>
          <w:spacing w:val="20"/>
        </w:rPr>
        <w:t xml:space="preserve"> </w:t>
      </w:r>
      <w:r>
        <w:rPr>
          <w:color w:val="322F2B"/>
        </w:rPr>
        <w:t>new</w:t>
      </w:r>
      <w:r>
        <w:rPr>
          <w:color w:val="322F2B"/>
          <w:spacing w:val="20"/>
        </w:rPr>
        <w:t xml:space="preserve"> </w:t>
      </w:r>
      <w:r>
        <w:rPr>
          <w:color w:val="322F2B"/>
          <w:spacing w:val="-2"/>
        </w:rPr>
        <w:t>subnets</w:t>
      </w:r>
    </w:p>
    <w:p>
      <w:pPr>
        <w:spacing w:before="70"/>
        <w:ind w:left="551" w:right="0" w:firstLine="0"/>
        <w:jc w:val="left"/>
        <w:rPr>
          <w:sz w:val="24"/>
        </w:rPr>
      </w:pPr>
      <w:r>
        <w:rPr>
          <w:color w:val="322F2B"/>
          <w:spacing w:val="-10"/>
          <w:sz w:val="24"/>
        </w:rPr>
        <w:t>+</w:t>
      </w:r>
    </w:p>
    <w:p>
      <w:pPr>
        <w:spacing w:before="10"/>
        <w:ind w:left="551" w:right="0" w:firstLine="0"/>
        <w:jc w:val="left"/>
        <w:rPr>
          <w:sz w:val="24"/>
        </w:rPr>
      </w:pPr>
      <w:r>
        <w:rPr>
          <w:color w:val="448261"/>
          <w:spacing w:val="-6"/>
          <w:sz w:val="30"/>
        </w:rPr>
        <w:t>172.16.00’000000.0/18</w:t>
      </w:r>
      <w:r>
        <w:rPr>
          <w:color w:val="448261"/>
          <w:spacing w:val="-26"/>
          <w:sz w:val="30"/>
        </w:rPr>
        <w:t xml:space="preserve"> </w:t>
      </w:r>
      <w:r>
        <w:rPr>
          <w:color w:val="322F2B"/>
          <w:spacing w:val="-6"/>
          <w:sz w:val="24"/>
        </w:rPr>
        <w:t xml:space="preserve">→ </w:t>
      </w:r>
      <w:r>
        <w:rPr>
          <w:color w:val="448261"/>
          <w:spacing w:val="-6"/>
          <w:sz w:val="30"/>
        </w:rPr>
        <w:t>172.16.0.0/18</w:t>
      </w:r>
      <w:r>
        <w:rPr>
          <w:color w:val="448261"/>
          <w:spacing w:val="-25"/>
          <w:sz w:val="30"/>
        </w:rPr>
        <w:t xml:space="preserve"> </w:t>
      </w:r>
      <w:r>
        <w:rPr>
          <w:color w:val="322F2B"/>
          <w:spacing w:val="-6"/>
          <w:sz w:val="24"/>
        </w:rPr>
        <w:t>this new</w:t>
      </w:r>
      <w:r>
        <w:rPr>
          <w:color w:val="322F2B"/>
          <w:spacing w:val="-7"/>
          <w:sz w:val="24"/>
        </w:rPr>
        <w:t xml:space="preserve"> </w:t>
      </w:r>
      <w:r>
        <w:rPr>
          <w:color w:val="322F2B"/>
          <w:spacing w:val="-6"/>
          <w:sz w:val="24"/>
        </w:rPr>
        <w:t>subnet enough for</w:t>
      </w:r>
    </w:p>
    <w:p>
      <w:pPr>
        <w:spacing w:before="28"/>
        <w:ind w:left="551" w:right="0" w:firstLine="0"/>
        <w:jc w:val="left"/>
        <w:rPr>
          <w:sz w:val="24"/>
        </w:rPr>
      </w:pPr>
      <w:r>
        <w:rPr>
          <w:color w:val="448261"/>
          <w:w w:val="85"/>
          <w:sz w:val="30"/>
        </w:rPr>
        <w:t>16,</w:t>
      </w:r>
      <w:r>
        <w:rPr>
          <w:color w:val="448261"/>
          <w:spacing w:val="-21"/>
          <w:w w:val="85"/>
          <w:sz w:val="30"/>
        </w:rPr>
        <w:t xml:space="preserve"> </w:t>
      </w:r>
      <w:r>
        <w:rPr>
          <w:color w:val="448261"/>
          <w:w w:val="85"/>
          <w:sz w:val="30"/>
        </w:rPr>
        <w:t>000</w:t>
      </w:r>
      <w:r>
        <w:rPr>
          <w:color w:val="448261"/>
          <w:spacing w:val="-11"/>
          <w:sz w:val="30"/>
        </w:rPr>
        <w:t xml:space="preserve"> </w:t>
      </w:r>
      <w:r>
        <w:rPr>
          <w:color w:val="322F2B"/>
          <w:spacing w:val="-4"/>
          <w:w w:val="85"/>
          <w:sz w:val="24"/>
        </w:rPr>
        <w:t>hosts</w:t>
      </w:r>
    </w:p>
    <w:p>
      <w:pPr>
        <w:spacing w:after="0"/>
        <w:jc w:val="left"/>
        <w:rPr>
          <w:sz w:val="24"/>
        </w:rPr>
        <w:sectPr>
          <w:pgSz w:w="11920" w:h="16840"/>
          <w:pgMar w:top="1380" w:right="1325" w:bottom="720" w:left="1325" w:header="0" w:footer="539" w:gutter="0"/>
        </w:sectPr>
      </w:pPr>
    </w:p>
    <w:p>
      <w:pPr>
        <w:spacing w:before="71"/>
        <w:ind w:left="551" w:right="0" w:firstLine="0"/>
        <w:jc w:val="left"/>
        <w:rPr>
          <w:sz w:val="24"/>
        </w:rPr>
      </w:pPr>
      <w:r>
        <w:rPr>
          <w:color w:val="322F2B"/>
          <w:spacing w:val="-10"/>
          <w:sz w:val="24"/>
        </w:rPr>
        <w:t>+</w:t>
      </w:r>
    </w:p>
    <w:p>
      <w:pPr>
        <w:spacing w:before="10" w:line="278" w:lineRule="auto"/>
        <w:ind w:left="551" w:right="0" w:firstLine="0"/>
        <w:jc w:val="left"/>
        <w:rPr>
          <w:sz w:val="24"/>
        </w:rPr>
      </w:pPr>
      <w:r>
        <w:rPr>
          <w:color w:val="448261"/>
          <w:spacing w:val="-4"/>
          <w:sz w:val="30"/>
        </w:rPr>
        <w:t>172.16.01’000000.0/18</w:t>
      </w:r>
      <w:r>
        <w:rPr>
          <w:color w:val="448261"/>
          <w:spacing w:val="-27"/>
          <w:sz w:val="30"/>
        </w:rPr>
        <w:t xml:space="preserve"> </w:t>
      </w:r>
      <w:r>
        <w:rPr>
          <w:color w:val="322F2B"/>
          <w:spacing w:val="-4"/>
          <w:sz w:val="24"/>
        </w:rPr>
        <w:t>→</w:t>
      </w:r>
      <w:r>
        <w:rPr>
          <w:color w:val="322F2B"/>
          <w:spacing w:val="-13"/>
          <w:sz w:val="24"/>
        </w:rPr>
        <w:t xml:space="preserve"> </w:t>
      </w:r>
      <w:r>
        <w:rPr>
          <w:color w:val="448261"/>
          <w:spacing w:val="-4"/>
          <w:sz w:val="30"/>
        </w:rPr>
        <w:t>172.16.64.0/18</w:t>
      </w:r>
      <w:r>
        <w:rPr>
          <w:color w:val="448261"/>
          <w:spacing w:val="-27"/>
          <w:sz w:val="30"/>
        </w:rPr>
        <w:t xml:space="preserve"> </w:t>
      </w:r>
      <w:r>
        <w:rPr>
          <w:color w:val="322F2B"/>
          <w:spacing w:val="-4"/>
          <w:sz w:val="24"/>
        </w:rPr>
        <w:t>this</w:t>
      </w:r>
      <w:r>
        <w:rPr>
          <w:color w:val="322F2B"/>
          <w:spacing w:val="-10"/>
          <w:sz w:val="24"/>
        </w:rPr>
        <w:t xml:space="preserve"> </w:t>
      </w:r>
      <w:r>
        <w:rPr>
          <w:color w:val="322F2B"/>
          <w:spacing w:val="-4"/>
          <w:sz w:val="24"/>
        </w:rPr>
        <w:t>new</w:t>
      </w:r>
      <w:r>
        <w:rPr>
          <w:color w:val="322F2B"/>
          <w:spacing w:val="-10"/>
          <w:sz w:val="24"/>
        </w:rPr>
        <w:t xml:space="preserve"> </w:t>
      </w:r>
      <w:r>
        <w:rPr>
          <w:color w:val="322F2B"/>
          <w:spacing w:val="-4"/>
          <w:sz w:val="24"/>
        </w:rPr>
        <w:t>subnet</w:t>
      </w:r>
      <w:r>
        <w:rPr>
          <w:color w:val="322F2B"/>
          <w:spacing w:val="-10"/>
          <w:sz w:val="24"/>
        </w:rPr>
        <w:t xml:space="preserve"> </w:t>
      </w:r>
      <w:r>
        <w:rPr>
          <w:color w:val="322F2B"/>
          <w:spacing w:val="-4"/>
          <w:sz w:val="24"/>
        </w:rPr>
        <w:t>will</w:t>
      </w:r>
      <w:r>
        <w:rPr>
          <w:color w:val="322F2B"/>
          <w:spacing w:val="-10"/>
          <w:sz w:val="24"/>
        </w:rPr>
        <w:t xml:space="preserve"> </w:t>
      </w:r>
      <w:r>
        <w:rPr>
          <w:color w:val="322F2B"/>
          <w:spacing w:val="-4"/>
          <w:sz w:val="24"/>
        </w:rPr>
        <w:t>be</w:t>
      </w:r>
      <w:r>
        <w:rPr>
          <w:color w:val="322F2B"/>
          <w:spacing w:val="-10"/>
          <w:sz w:val="24"/>
        </w:rPr>
        <w:t xml:space="preserve"> </w:t>
      </w:r>
      <w:r>
        <w:rPr>
          <w:color w:val="322F2B"/>
          <w:spacing w:val="-4"/>
          <w:sz w:val="24"/>
        </w:rPr>
        <w:t>used</w:t>
      </w:r>
      <w:r>
        <w:rPr>
          <w:color w:val="322F2B"/>
          <w:spacing w:val="-10"/>
          <w:sz w:val="24"/>
        </w:rPr>
        <w:t xml:space="preserve"> </w:t>
      </w:r>
      <w:r>
        <w:rPr>
          <w:color w:val="322F2B"/>
          <w:spacing w:val="-4"/>
          <w:sz w:val="24"/>
        </w:rPr>
        <w:t xml:space="preserve">to </w:t>
      </w:r>
      <w:r>
        <w:rPr>
          <w:color w:val="322F2B"/>
          <w:w w:val="105"/>
          <w:sz w:val="24"/>
        </w:rPr>
        <w:t>divide the remaining subnets.</w:t>
      </w:r>
    </w:p>
    <w:p>
      <w:pPr>
        <w:pStyle w:val="6"/>
        <w:spacing w:before="127" w:line="360" w:lineRule="exact"/>
        <w:ind w:right="179" w:firstLine="720" w:firstLineChars="0"/>
      </w:pPr>
      <w:r>
        <mc:AlternateContent>
          <mc:Choice Requires="wps">
            <w:drawing>
              <wp:anchor distT="0" distB="0" distL="0" distR="0" simplePos="0" relativeHeight="251667456" behindDoc="0" locked="0" layoutInCell="1" allowOverlap="1">
                <wp:simplePos x="0" y="0"/>
                <wp:positionH relativeFrom="page">
                  <wp:posOffset>1009015</wp:posOffset>
                </wp:positionH>
                <wp:positionV relativeFrom="paragraph">
                  <wp:posOffset>196215</wp:posOffset>
                </wp:positionV>
                <wp:extent cx="47625" cy="47625"/>
                <wp:effectExtent l="0" t="0" r="13335" b="13335"/>
                <wp:wrapNone/>
                <wp:docPr id="80" name="Graphic 10"/>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0" y="47624"/>
                              </a:moveTo>
                              <a:lnTo>
                                <a:pt x="20654" y="47624"/>
                              </a:lnTo>
                              <a:lnTo>
                                <a:pt x="17617" y="47018"/>
                              </a:lnTo>
                              <a:lnTo>
                                <a:pt x="0" y="26968"/>
                              </a:lnTo>
                              <a:lnTo>
                                <a:pt x="0" y="20653"/>
                              </a:lnTo>
                              <a:lnTo>
                                <a:pt x="20654" y="0"/>
                              </a:lnTo>
                              <a:lnTo>
                                <a:pt x="26970" y="0"/>
                              </a:lnTo>
                              <a:lnTo>
                                <a:pt x="47625" y="23812"/>
                              </a:lnTo>
                              <a:lnTo>
                                <a:pt x="47624" y="26968"/>
                              </a:lnTo>
                              <a:lnTo>
                                <a:pt x="26970" y="47624"/>
                              </a:lnTo>
                              <a:close/>
                            </a:path>
                          </a:pathLst>
                        </a:custGeom>
                        <a:solidFill>
                          <a:srgbClr val="000000"/>
                        </a:solidFill>
                      </wps:spPr>
                      <wps:bodyPr wrap="square" lIns="0" tIns="0" rIns="0" bIns="0" rtlCol="0">
                        <a:noAutofit/>
                      </wps:bodyPr>
                    </wps:wsp>
                  </a:graphicData>
                </a:graphic>
              </wp:anchor>
            </w:drawing>
          </mc:Choice>
          <mc:Fallback>
            <w:pict>
              <v:shape id="Graphic 10" o:spid="_x0000_s1026" o:spt="100" style="position:absolute;left:0pt;margin-left:79.45pt;margin-top:15.45pt;height:3.75pt;width:3.75pt;mso-position-horizontal-relative:page;z-index:251667456;mso-width-relative:page;mso-height-relative:page;" fillcolor="#000000" filled="t" stroked="f" coordsize="47625,47625" o:gfxdata="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diYUTdcAAAAJAQAADwAAAAAAAAABACAAAAAiAAAAZHJzL2Rvd25y&#10;ZXYueG1sUEsBAhQAFAAAAAgAh07iQKuS6ZA4AgAAagUAAA4AAAAAAAAAAQAgAAAAJgEAAGRycy9l&#10;Mm9Eb2MueG1sUEsFBgAAAAAGAAYAWQEAANAFAAAAAA==&#10;" path="m26970,47624l20654,47624,17617,47018,0,26968,0,20653,20654,0,26970,0,47625,23812,47624,26968,26970,47624xe">
                <v:fill on="t" focussize="0,0"/>
                <v:stroke on="f"/>
                <v:imagedata o:title=""/>
                <o:lock v:ext="edit" aspectratio="f"/>
                <v:textbox inset="0mm,0mm,0mm,0mm"/>
              </v:shape>
            </w:pict>
          </mc:Fallback>
        </mc:AlternateContent>
      </w:r>
      <w:r>
        <w:rPr>
          <w:w w:val="105"/>
        </w:rPr>
        <w:t>When we have the network address of new subnet, we also need to identify the first IP address and Broadcast address. Therefore, we use the subnet mask</w:t>
      </w:r>
      <w:r>
        <w:rPr>
          <w:spacing w:val="-11"/>
          <w:w w:val="105"/>
        </w:rPr>
        <w:t xml:space="preserve"> </w:t>
      </w:r>
      <w:r>
        <w:rPr>
          <w:w w:val="105"/>
        </w:rPr>
        <w:t>CIDR</w:t>
      </w:r>
      <w:r>
        <w:rPr>
          <w:spacing w:val="-11"/>
          <w:w w:val="105"/>
        </w:rPr>
        <w:t xml:space="preserve"> </w:t>
      </w:r>
      <w:r>
        <w:rPr>
          <w:w w:val="105"/>
        </w:rPr>
        <w:t>(prefix</w:t>
      </w:r>
      <w:r>
        <w:rPr>
          <w:spacing w:val="-11"/>
          <w:w w:val="105"/>
        </w:rPr>
        <w:t xml:space="preserve"> </w:t>
      </w:r>
      <w:r>
        <w:rPr>
          <w:w w:val="105"/>
        </w:rPr>
        <w:t>length)</w:t>
      </w:r>
      <w:r>
        <w:rPr>
          <w:spacing w:val="-11"/>
          <w:w w:val="105"/>
        </w:rPr>
        <w:t xml:space="preserve"> </w:t>
      </w:r>
      <w:r>
        <w:rPr>
          <w:w w:val="105"/>
        </w:rPr>
        <w:t>and</w:t>
      </w:r>
      <w:r>
        <w:rPr>
          <w:spacing w:val="-11"/>
          <w:w w:val="105"/>
        </w:rPr>
        <w:t xml:space="preserve"> </w:t>
      </w:r>
      <w:r>
        <w:rPr>
          <w:w w:val="105"/>
        </w:rPr>
        <w:t>use</w:t>
      </w:r>
      <w:r>
        <w:rPr>
          <w:spacing w:val="-11"/>
          <w:w w:val="105"/>
        </w:rPr>
        <w:t xml:space="preserve"> </w:t>
      </w:r>
      <w:r>
        <w:rPr>
          <w:w w:val="105"/>
        </w:rPr>
        <w:t>AND</w:t>
      </w:r>
      <w:r>
        <w:rPr>
          <w:spacing w:val="-11"/>
          <w:w w:val="105"/>
        </w:rPr>
        <w:t xml:space="preserve"> </w:t>
      </w:r>
      <w:r>
        <w:rPr>
          <w:w w:val="105"/>
        </w:rPr>
        <w:t>and</w:t>
      </w:r>
      <w:r>
        <w:rPr>
          <w:spacing w:val="-11"/>
          <w:w w:val="105"/>
        </w:rPr>
        <w:t xml:space="preserve"> </w:t>
      </w:r>
      <w:r>
        <w:rPr>
          <w:w w:val="105"/>
        </w:rPr>
        <w:t>OR</w:t>
      </w:r>
      <w:r>
        <w:rPr>
          <w:spacing w:val="-11"/>
          <w:w w:val="105"/>
        </w:rPr>
        <w:t xml:space="preserve"> </w:t>
      </w:r>
      <w:r>
        <w:rPr>
          <w:w w:val="105"/>
        </w:rPr>
        <w:t>function</w:t>
      </w:r>
      <w:r>
        <w:rPr>
          <w:spacing w:val="-11"/>
          <w:w w:val="105"/>
        </w:rPr>
        <w:t xml:space="preserve"> </w:t>
      </w:r>
      <w:r>
        <w:rPr>
          <w:w w:val="105"/>
        </w:rPr>
        <w:t>for</w:t>
      </w:r>
      <w:r>
        <w:rPr>
          <w:spacing w:val="-11"/>
          <w:w w:val="105"/>
        </w:rPr>
        <w:t xml:space="preserve"> </w:t>
      </w:r>
      <w:r>
        <w:rPr>
          <w:w w:val="105"/>
        </w:rPr>
        <w:t xml:space="preserve">network address and broadcast address found. Small description that AND function use subnet mask and priority to 0, but the OR function use inverse subnet mask and priority to 1. Take an example, </w:t>
      </w:r>
      <w:r>
        <w:rPr>
          <w:rFonts w:ascii="SimSun" w:hAnsi="SimSun"/>
          <w:w w:val="105"/>
          <w:sz w:val="29"/>
        </w:rPr>
        <w:t>/16</w:t>
      </w:r>
      <w:r>
        <w:rPr>
          <w:rFonts w:ascii="SimSun" w:hAnsi="SimSun"/>
          <w:spacing w:val="-66"/>
          <w:w w:val="105"/>
          <w:sz w:val="29"/>
        </w:rPr>
        <w:t xml:space="preserve"> </w:t>
      </w:r>
      <w:r>
        <w:rPr>
          <w:w w:val="105"/>
        </w:rPr>
        <w:t>with subnet mask is</w:t>
      </w:r>
    </w:p>
    <w:p>
      <w:pPr>
        <w:spacing w:before="17"/>
        <w:ind w:left="551" w:right="0" w:firstLine="0"/>
        <w:jc w:val="left"/>
        <w:rPr>
          <w:sz w:val="24"/>
        </w:rPr>
      </w:pPr>
      <w:r>
        <w:rPr>
          <w:color w:val="448261"/>
          <w:w w:val="90"/>
          <w:sz w:val="30"/>
        </w:rPr>
        <w:t>11111111.11111111.00000000.00000000</w:t>
      </w:r>
      <w:r>
        <w:rPr>
          <w:color w:val="448261"/>
          <w:spacing w:val="37"/>
          <w:sz w:val="30"/>
        </w:rPr>
        <w:t xml:space="preserve"> </w:t>
      </w:r>
      <w:r>
        <w:rPr>
          <w:w w:val="90"/>
          <w:sz w:val="24"/>
        </w:rPr>
        <w:t>and</w:t>
      </w:r>
      <w:r>
        <w:rPr>
          <w:spacing w:val="57"/>
          <w:sz w:val="24"/>
        </w:rPr>
        <w:t xml:space="preserve"> </w:t>
      </w:r>
      <w:r>
        <w:rPr>
          <w:w w:val="90"/>
          <w:sz w:val="24"/>
        </w:rPr>
        <w:t>inverse</w:t>
      </w:r>
      <w:r>
        <w:rPr>
          <w:spacing w:val="57"/>
          <w:sz w:val="24"/>
        </w:rPr>
        <w:t xml:space="preserve"> </w:t>
      </w:r>
      <w:r>
        <w:rPr>
          <w:w w:val="90"/>
          <w:sz w:val="24"/>
        </w:rPr>
        <w:t>subnet</w:t>
      </w:r>
      <w:r>
        <w:rPr>
          <w:spacing w:val="57"/>
          <w:sz w:val="24"/>
        </w:rPr>
        <w:t xml:space="preserve"> </w:t>
      </w:r>
      <w:r>
        <w:rPr>
          <w:w w:val="90"/>
          <w:sz w:val="24"/>
        </w:rPr>
        <w:t>mask</w:t>
      </w:r>
      <w:r>
        <w:rPr>
          <w:spacing w:val="57"/>
          <w:sz w:val="24"/>
        </w:rPr>
        <w:t xml:space="preserve"> </w:t>
      </w:r>
      <w:r>
        <w:rPr>
          <w:spacing w:val="-5"/>
          <w:w w:val="90"/>
          <w:sz w:val="24"/>
        </w:rPr>
        <w:t>is</w:t>
      </w:r>
    </w:p>
    <w:p>
      <w:pPr>
        <w:pStyle w:val="3"/>
        <w:spacing w:before="73"/>
        <w:rPr>
          <w:sz w:val="24"/>
        </w:rPr>
      </w:pPr>
      <w:r>
        <w:rPr>
          <w:color w:val="448261"/>
          <w:spacing w:val="-2"/>
          <w:w w:val="90"/>
        </w:rPr>
        <w:t>00000000.00000000.11111111.11111111</w:t>
      </w:r>
      <w:r>
        <w:rPr>
          <w:spacing w:val="-2"/>
          <w:w w:val="90"/>
          <w:sz w:val="24"/>
        </w:rPr>
        <w:t>.</w:t>
      </w:r>
    </w:p>
    <w:p>
      <w:pPr>
        <w:spacing w:before="193"/>
        <w:ind w:left="551" w:right="0" w:firstLine="0"/>
        <w:jc w:val="left"/>
        <w:rPr>
          <w:sz w:val="30"/>
        </w:rPr>
      </w:pPr>
      <w:r>
        <mc:AlternateContent>
          <mc:Choice Requires="wps">
            <w:drawing>
              <wp:anchor distT="0" distB="0" distL="0" distR="0" simplePos="0" relativeHeight="251668480" behindDoc="0" locked="0" layoutInCell="1" allowOverlap="1">
                <wp:simplePos x="0" y="0"/>
                <wp:positionH relativeFrom="page">
                  <wp:posOffset>1009015</wp:posOffset>
                </wp:positionH>
                <wp:positionV relativeFrom="paragraph">
                  <wp:posOffset>246380</wp:posOffset>
                </wp:positionV>
                <wp:extent cx="47625" cy="47625"/>
                <wp:effectExtent l="0" t="0" r="13335" b="13335"/>
                <wp:wrapNone/>
                <wp:docPr id="81" name="Graphic 11"/>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000000"/>
                        </a:solidFill>
                      </wps:spPr>
                      <wps:bodyPr wrap="square" lIns="0" tIns="0" rIns="0" bIns="0" rtlCol="0">
                        <a:noAutofit/>
                      </wps:bodyPr>
                    </wps:wsp>
                  </a:graphicData>
                </a:graphic>
              </wp:anchor>
            </w:drawing>
          </mc:Choice>
          <mc:Fallback>
            <w:pict>
              <v:shape id="Graphic 11" o:spid="_x0000_s1026" o:spt="100" style="position:absolute;left:0pt;margin-left:79.45pt;margin-top:19.4pt;height:3.75pt;width:3.75pt;mso-position-horizontal-relative:page;z-index:251668480;mso-width-relative:page;mso-height-relative:page;" fillcolor="#000000" filled="t" stroked="f" coordsize="47625,47625" o:gfxdata="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pGeM+1wAAAAkBAAAPAAAAAAAAAAEAIAAAACIAAABkcnMvZG93&#10;bnJldi54bWxQSwECFAAUAAAACACHTuJAq0u3AToCAABqBQAADgAAAAAAAAABACAAAAAmAQAAZHJz&#10;L2Uyb0RvYy54bWxQSwUGAAAAAAYABgBZAQAA0gUAAAAA&#10;" path="m26970,47623l20654,47623,17617,47018,0,26968,0,20652,20654,0,26970,0,47625,23812,47624,26968,26970,47623xe">
                <v:fill on="t" focussize="0,0"/>
                <v:stroke on="f"/>
                <v:imagedata o:title=""/>
                <o:lock v:ext="edit" aspectratio="f"/>
                <v:textbox inset="0mm,0mm,0mm,0mm"/>
              </v:shape>
            </w:pict>
          </mc:Fallback>
        </mc:AlternateContent>
      </w:r>
      <w:r>
        <w:rPr>
          <w:sz w:val="24"/>
        </w:rPr>
        <w:t>Starting</w:t>
      </w:r>
      <w:r>
        <w:rPr>
          <w:spacing w:val="31"/>
          <w:sz w:val="24"/>
        </w:rPr>
        <w:t xml:space="preserve"> </w:t>
      </w:r>
      <w:r>
        <w:rPr>
          <w:sz w:val="24"/>
        </w:rPr>
        <w:t>with</w:t>
      </w:r>
      <w:r>
        <w:rPr>
          <w:spacing w:val="31"/>
          <w:sz w:val="24"/>
        </w:rPr>
        <w:t xml:space="preserve"> </w:t>
      </w:r>
      <w:r>
        <w:rPr>
          <w:color w:val="448261"/>
          <w:spacing w:val="-2"/>
          <w:sz w:val="30"/>
        </w:rPr>
        <w:t>172.16.0.0/18</w:t>
      </w:r>
    </w:p>
    <w:p>
      <w:pPr>
        <w:pStyle w:val="6"/>
        <w:spacing w:before="9"/>
        <w:ind w:left="0"/>
        <w:rPr>
          <w:sz w:val="19"/>
        </w:rPr>
      </w:pPr>
    </w:p>
    <w:tbl>
      <w:tblPr>
        <w:tblStyle w:val="9"/>
        <w:tblW w:w="0" w:type="auto"/>
        <w:tblInd w:w="134" w:type="dxa"/>
        <w:tblBorders>
          <w:top w:val="single" w:color="37342E" w:sz="6" w:space="0"/>
          <w:left w:val="single" w:color="37342E" w:sz="6" w:space="0"/>
          <w:bottom w:val="single" w:color="37342E" w:sz="6" w:space="0"/>
          <w:right w:val="single" w:color="37342E" w:sz="6" w:space="0"/>
          <w:insideH w:val="single" w:color="37342E" w:sz="6" w:space="0"/>
          <w:insideV w:val="single" w:color="37342E" w:sz="6" w:space="0"/>
        </w:tblBorders>
        <w:tblLayout w:type="fixed"/>
        <w:tblCellMar>
          <w:top w:w="0" w:type="dxa"/>
          <w:left w:w="0" w:type="dxa"/>
          <w:bottom w:w="0" w:type="dxa"/>
          <w:right w:w="0" w:type="dxa"/>
        </w:tblCellMar>
      </w:tblPr>
      <w:tblGrid>
        <w:gridCol w:w="2295"/>
        <w:gridCol w:w="4980"/>
      </w:tblGrid>
      <w:tr>
        <w:tblPrEx>
          <w:tblBorders>
            <w:top w:val="single" w:color="37342E" w:sz="6" w:space="0"/>
            <w:left w:val="single" w:color="37342E" w:sz="6" w:space="0"/>
            <w:bottom w:val="single" w:color="37342E" w:sz="6" w:space="0"/>
            <w:right w:val="single" w:color="37342E" w:sz="6" w:space="0"/>
            <w:insideH w:val="single" w:color="37342E" w:sz="6" w:space="0"/>
            <w:insideV w:val="single" w:color="37342E" w:sz="6" w:space="0"/>
          </w:tblBorders>
          <w:tblCellMar>
            <w:top w:w="0" w:type="dxa"/>
            <w:left w:w="0" w:type="dxa"/>
            <w:bottom w:w="0" w:type="dxa"/>
            <w:right w:w="0" w:type="dxa"/>
          </w:tblCellMar>
        </w:tblPrEx>
        <w:trPr>
          <w:trHeight w:val="419" w:hRule="atLeast"/>
        </w:trPr>
        <w:tc>
          <w:tcPr>
            <w:tcW w:w="2295" w:type="dxa"/>
            <w:shd w:val="clear" w:color="auto" w:fill="F6F5F2"/>
          </w:tcPr>
          <w:p>
            <w:pPr>
              <w:pStyle w:val="12"/>
              <w:rPr>
                <w:sz w:val="21"/>
              </w:rPr>
            </w:pPr>
            <w:r>
              <w:rPr>
                <w:spacing w:val="-2"/>
                <w:w w:val="110"/>
                <w:sz w:val="21"/>
              </w:rPr>
              <w:t>Subnet</w:t>
            </w:r>
          </w:p>
        </w:tc>
        <w:tc>
          <w:tcPr>
            <w:tcW w:w="4980" w:type="dxa"/>
          </w:tcPr>
          <w:p>
            <w:pPr>
              <w:pStyle w:val="12"/>
              <w:spacing w:before="25"/>
              <w:ind w:left="119"/>
              <w:rPr>
                <w:sz w:val="26"/>
              </w:rPr>
            </w:pPr>
            <w:r>
              <w:rPr>
                <w:color w:val="448261"/>
                <w:w w:val="85"/>
                <w:sz w:val="26"/>
              </w:rPr>
              <w:t>1010</w:t>
            </w:r>
            <w:r>
              <w:rPr>
                <w:color w:val="448261"/>
                <w:spacing w:val="24"/>
                <w:sz w:val="26"/>
              </w:rPr>
              <w:t xml:space="preserve"> </w:t>
            </w:r>
            <w:r>
              <w:rPr>
                <w:color w:val="448261"/>
                <w:w w:val="85"/>
                <w:sz w:val="26"/>
              </w:rPr>
              <w:t>1100.0001</w:t>
            </w:r>
            <w:r>
              <w:rPr>
                <w:color w:val="448261"/>
                <w:spacing w:val="24"/>
                <w:sz w:val="26"/>
              </w:rPr>
              <w:t xml:space="preserve"> </w:t>
            </w:r>
            <w:r>
              <w:rPr>
                <w:color w:val="448261"/>
                <w:w w:val="85"/>
                <w:sz w:val="26"/>
              </w:rPr>
              <w:t>0000.0000</w:t>
            </w:r>
            <w:r>
              <w:rPr>
                <w:color w:val="448261"/>
                <w:spacing w:val="25"/>
                <w:sz w:val="26"/>
              </w:rPr>
              <w:t xml:space="preserve"> </w:t>
            </w:r>
            <w:r>
              <w:rPr>
                <w:color w:val="448261"/>
                <w:w w:val="85"/>
                <w:sz w:val="26"/>
              </w:rPr>
              <w:t>0000.0000</w:t>
            </w:r>
            <w:r>
              <w:rPr>
                <w:color w:val="448261"/>
                <w:spacing w:val="24"/>
                <w:sz w:val="26"/>
              </w:rPr>
              <w:t xml:space="preserve"> </w:t>
            </w:r>
            <w:r>
              <w:rPr>
                <w:color w:val="448261"/>
                <w:spacing w:val="-4"/>
                <w:w w:val="85"/>
                <w:sz w:val="26"/>
              </w:rPr>
              <w:t>0000</w:t>
            </w:r>
          </w:p>
        </w:tc>
      </w:tr>
      <w:tr>
        <w:tblPrEx>
          <w:tblBorders>
            <w:top w:val="single" w:color="37342E" w:sz="6" w:space="0"/>
            <w:left w:val="single" w:color="37342E" w:sz="6" w:space="0"/>
            <w:bottom w:val="single" w:color="37342E" w:sz="6" w:space="0"/>
            <w:right w:val="single" w:color="37342E" w:sz="6" w:space="0"/>
            <w:insideH w:val="single" w:color="37342E" w:sz="6" w:space="0"/>
            <w:insideV w:val="single" w:color="37342E" w:sz="6" w:space="0"/>
          </w:tblBorders>
          <w:tblCellMar>
            <w:top w:w="0" w:type="dxa"/>
            <w:left w:w="0" w:type="dxa"/>
            <w:bottom w:w="0" w:type="dxa"/>
            <w:right w:w="0" w:type="dxa"/>
          </w:tblCellMar>
        </w:tblPrEx>
        <w:trPr>
          <w:trHeight w:val="434" w:hRule="atLeast"/>
        </w:trPr>
        <w:tc>
          <w:tcPr>
            <w:tcW w:w="2295" w:type="dxa"/>
            <w:shd w:val="clear" w:color="auto" w:fill="F6F5F2"/>
          </w:tcPr>
          <w:p>
            <w:pPr>
              <w:pStyle w:val="12"/>
              <w:rPr>
                <w:sz w:val="21"/>
              </w:rPr>
            </w:pPr>
            <w:r>
              <w:rPr>
                <w:w w:val="110"/>
                <w:sz w:val="21"/>
              </w:rPr>
              <w:t>Subnet</w:t>
            </w:r>
            <w:r>
              <w:rPr>
                <w:spacing w:val="-17"/>
                <w:w w:val="110"/>
                <w:sz w:val="21"/>
              </w:rPr>
              <w:t xml:space="preserve"> </w:t>
            </w:r>
            <w:r>
              <w:rPr>
                <w:spacing w:val="-4"/>
                <w:w w:val="110"/>
                <w:sz w:val="21"/>
              </w:rPr>
              <w:t>mask</w:t>
            </w:r>
          </w:p>
        </w:tc>
        <w:tc>
          <w:tcPr>
            <w:tcW w:w="4980" w:type="dxa"/>
          </w:tcPr>
          <w:p>
            <w:pPr>
              <w:pStyle w:val="12"/>
              <w:spacing w:before="40"/>
              <w:ind w:left="119"/>
              <w:rPr>
                <w:sz w:val="26"/>
              </w:rPr>
            </w:pPr>
            <w:r>
              <w:rPr>
                <w:color w:val="448261"/>
                <w:w w:val="85"/>
                <w:sz w:val="26"/>
              </w:rPr>
              <w:t>1111</w:t>
            </w:r>
            <w:r>
              <w:rPr>
                <w:color w:val="448261"/>
                <w:spacing w:val="24"/>
                <w:sz w:val="26"/>
              </w:rPr>
              <w:t xml:space="preserve"> </w:t>
            </w:r>
            <w:r>
              <w:rPr>
                <w:color w:val="448261"/>
                <w:w w:val="85"/>
                <w:sz w:val="26"/>
              </w:rPr>
              <w:t>1111.1111</w:t>
            </w:r>
            <w:r>
              <w:rPr>
                <w:color w:val="448261"/>
                <w:spacing w:val="24"/>
                <w:sz w:val="26"/>
              </w:rPr>
              <w:t xml:space="preserve"> </w:t>
            </w:r>
            <w:r>
              <w:rPr>
                <w:color w:val="448261"/>
                <w:w w:val="85"/>
                <w:sz w:val="26"/>
              </w:rPr>
              <w:t>1111.1100</w:t>
            </w:r>
            <w:r>
              <w:rPr>
                <w:color w:val="448261"/>
                <w:spacing w:val="25"/>
                <w:sz w:val="26"/>
              </w:rPr>
              <w:t xml:space="preserve"> </w:t>
            </w:r>
            <w:r>
              <w:rPr>
                <w:color w:val="448261"/>
                <w:w w:val="85"/>
                <w:sz w:val="26"/>
              </w:rPr>
              <w:t>0000.0000</w:t>
            </w:r>
            <w:r>
              <w:rPr>
                <w:color w:val="448261"/>
                <w:spacing w:val="24"/>
                <w:sz w:val="26"/>
              </w:rPr>
              <w:t xml:space="preserve"> </w:t>
            </w:r>
            <w:r>
              <w:rPr>
                <w:color w:val="448261"/>
                <w:spacing w:val="-4"/>
                <w:w w:val="85"/>
                <w:sz w:val="26"/>
              </w:rPr>
              <w:t>0000</w:t>
            </w:r>
          </w:p>
        </w:tc>
      </w:tr>
      <w:tr>
        <w:tblPrEx>
          <w:tblBorders>
            <w:top w:val="single" w:color="37342E" w:sz="6" w:space="0"/>
            <w:left w:val="single" w:color="37342E" w:sz="6" w:space="0"/>
            <w:bottom w:val="single" w:color="37342E" w:sz="6" w:space="0"/>
            <w:right w:val="single" w:color="37342E" w:sz="6" w:space="0"/>
            <w:insideH w:val="single" w:color="37342E" w:sz="6" w:space="0"/>
            <w:insideV w:val="single" w:color="37342E" w:sz="6" w:space="0"/>
          </w:tblBorders>
          <w:tblCellMar>
            <w:top w:w="0" w:type="dxa"/>
            <w:left w:w="0" w:type="dxa"/>
            <w:bottom w:w="0" w:type="dxa"/>
            <w:right w:w="0" w:type="dxa"/>
          </w:tblCellMar>
        </w:tblPrEx>
        <w:trPr>
          <w:trHeight w:val="419" w:hRule="atLeast"/>
        </w:trPr>
        <w:tc>
          <w:tcPr>
            <w:tcW w:w="2295" w:type="dxa"/>
            <w:shd w:val="clear" w:color="auto" w:fill="F6F5F2"/>
          </w:tcPr>
          <w:p>
            <w:pPr>
              <w:pStyle w:val="12"/>
              <w:spacing w:before="75"/>
              <w:rPr>
                <w:sz w:val="21"/>
              </w:rPr>
            </w:pPr>
            <w:r>
              <w:rPr>
                <w:sz w:val="21"/>
              </w:rPr>
              <w:t>AND</w:t>
            </w:r>
            <w:r>
              <w:rPr>
                <w:spacing w:val="39"/>
                <w:sz w:val="21"/>
              </w:rPr>
              <w:t xml:space="preserve"> </w:t>
            </w:r>
            <w:r>
              <w:rPr>
                <w:spacing w:val="-5"/>
                <w:w w:val="90"/>
                <w:sz w:val="21"/>
              </w:rPr>
              <w:t>0</w:t>
            </w:r>
          </w:p>
        </w:tc>
        <w:tc>
          <w:tcPr>
            <w:tcW w:w="4980" w:type="dxa"/>
          </w:tcPr>
          <w:p>
            <w:pPr>
              <w:pStyle w:val="12"/>
              <w:spacing w:before="25"/>
              <w:ind w:left="119"/>
              <w:rPr>
                <w:sz w:val="26"/>
              </w:rPr>
            </w:pPr>
            <w:r>
              <w:rPr>
                <w:color w:val="448261"/>
                <w:w w:val="85"/>
                <w:sz w:val="26"/>
              </w:rPr>
              <w:t>1010</w:t>
            </w:r>
            <w:r>
              <w:rPr>
                <w:color w:val="448261"/>
                <w:spacing w:val="24"/>
                <w:sz w:val="26"/>
              </w:rPr>
              <w:t xml:space="preserve"> </w:t>
            </w:r>
            <w:r>
              <w:rPr>
                <w:color w:val="448261"/>
                <w:w w:val="85"/>
                <w:sz w:val="26"/>
              </w:rPr>
              <w:t>1100.0001</w:t>
            </w:r>
            <w:r>
              <w:rPr>
                <w:color w:val="448261"/>
                <w:spacing w:val="24"/>
                <w:sz w:val="26"/>
              </w:rPr>
              <w:t xml:space="preserve"> </w:t>
            </w:r>
            <w:r>
              <w:rPr>
                <w:color w:val="448261"/>
                <w:w w:val="85"/>
                <w:sz w:val="26"/>
              </w:rPr>
              <w:t>0000.0000</w:t>
            </w:r>
            <w:r>
              <w:rPr>
                <w:color w:val="448261"/>
                <w:spacing w:val="25"/>
                <w:sz w:val="26"/>
              </w:rPr>
              <w:t xml:space="preserve"> </w:t>
            </w:r>
            <w:r>
              <w:rPr>
                <w:color w:val="448261"/>
                <w:w w:val="85"/>
                <w:sz w:val="26"/>
              </w:rPr>
              <w:t>0000.0000</w:t>
            </w:r>
            <w:r>
              <w:rPr>
                <w:color w:val="448261"/>
                <w:spacing w:val="24"/>
                <w:sz w:val="26"/>
              </w:rPr>
              <w:t xml:space="preserve"> </w:t>
            </w:r>
            <w:r>
              <w:rPr>
                <w:color w:val="448261"/>
                <w:spacing w:val="-4"/>
                <w:w w:val="85"/>
                <w:sz w:val="26"/>
              </w:rPr>
              <w:t>0000</w:t>
            </w:r>
          </w:p>
        </w:tc>
      </w:tr>
      <w:tr>
        <w:tblPrEx>
          <w:tblBorders>
            <w:top w:val="single" w:color="37342E" w:sz="6" w:space="0"/>
            <w:left w:val="single" w:color="37342E" w:sz="6" w:space="0"/>
            <w:bottom w:val="single" w:color="37342E" w:sz="6" w:space="0"/>
            <w:right w:val="single" w:color="37342E" w:sz="6" w:space="0"/>
            <w:insideH w:val="single" w:color="37342E" w:sz="6" w:space="0"/>
            <w:insideV w:val="single" w:color="37342E" w:sz="6" w:space="0"/>
          </w:tblBorders>
          <w:tblCellMar>
            <w:top w:w="0" w:type="dxa"/>
            <w:left w:w="0" w:type="dxa"/>
            <w:bottom w:w="0" w:type="dxa"/>
            <w:right w:w="0" w:type="dxa"/>
          </w:tblCellMar>
        </w:tblPrEx>
        <w:trPr>
          <w:trHeight w:val="419" w:hRule="atLeast"/>
        </w:trPr>
        <w:tc>
          <w:tcPr>
            <w:tcW w:w="2295" w:type="dxa"/>
            <w:shd w:val="clear" w:color="auto" w:fill="F6F5F2"/>
          </w:tcPr>
          <w:p>
            <w:pPr>
              <w:pStyle w:val="12"/>
              <w:rPr>
                <w:sz w:val="21"/>
              </w:rPr>
            </w:pPr>
            <w:r>
              <w:rPr>
                <w:w w:val="110"/>
                <w:sz w:val="21"/>
              </w:rPr>
              <w:t>Network</w:t>
            </w:r>
            <w:r>
              <w:rPr>
                <w:spacing w:val="-13"/>
                <w:w w:val="110"/>
                <w:sz w:val="21"/>
              </w:rPr>
              <w:t xml:space="preserve"> </w:t>
            </w:r>
            <w:r>
              <w:rPr>
                <w:spacing w:val="-2"/>
                <w:w w:val="110"/>
                <w:sz w:val="21"/>
              </w:rPr>
              <w:t>address</w:t>
            </w:r>
          </w:p>
        </w:tc>
        <w:tc>
          <w:tcPr>
            <w:tcW w:w="4980" w:type="dxa"/>
          </w:tcPr>
          <w:p>
            <w:pPr>
              <w:pStyle w:val="12"/>
              <w:spacing w:before="25"/>
              <w:ind w:left="119"/>
              <w:rPr>
                <w:sz w:val="26"/>
              </w:rPr>
            </w:pPr>
            <w:r>
              <w:rPr>
                <w:color w:val="448261"/>
                <w:spacing w:val="-2"/>
                <w:sz w:val="26"/>
              </w:rPr>
              <w:t>172.16.0.0/18</w:t>
            </w:r>
          </w:p>
        </w:tc>
      </w:tr>
      <w:tr>
        <w:tblPrEx>
          <w:tblBorders>
            <w:top w:val="single" w:color="37342E" w:sz="6" w:space="0"/>
            <w:left w:val="single" w:color="37342E" w:sz="6" w:space="0"/>
            <w:bottom w:val="single" w:color="37342E" w:sz="6" w:space="0"/>
            <w:right w:val="single" w:color="37342E" w:sz="6" w:space="0"/>
            <w:insideH w:val="single" w:color="37342E" w:sz="6" w:space="0"/>
            <w:insideV w:val="single" w:color="37342E" w:sz="6" w:space="0"/>
          </w:tblBorders>
          <w:tblCellMar>
            <w:top w:w="0" w:type="dxa"/>
            <w:left w:w="0" w:type="dxa"/>
            <w:bottom w:w="0" w:type="dxa"/>
            <w:right w:w="0" w:type="dxa"/>
          </w:tblCellMar>
        </w:tblPrEx>
        <w:trPr>
          <w:trHeight w:val="419" w:hRule="atLeast"/>
        </w:trPr>
        <w:tc>
          <w:tcPr>
            <w:tcW w:w="2295" w:type="dxa"/>
            <w:shd w:val="clear" w:color="auto" w:fill="F6F5F2"/>
          </w:tcPr>
          <w:p>
            <w:pPr>
              <w:pStyle w:val="12"/>
              <w:rPr>
                <w:sz w:val="21"/>
              </w:rPr>
            </w:pPr>
            <w:r>
              <w:rPr>
                <w:sz w:val="21"/>
              </w:rPr>
              <w:t>Inverse</w:t>
            </w:r>
            <w:r>
              <w:rPr>
                <w:spacing w:val="41"/>
                <w:sz w:val="21"/>
              </w:rPr>
              <w:t xml:space="preserve"> </w:t>
            </w:r>
            <w:r>
              <w:rPr>
                <w:sz w:val="21"/>
              </w:rPr>
              <w:t>subnet</w:t>
            </w:r>
            <w:r>
              <w:rPr>
                <w:spacing w:val="42"/>
                <w:sz w:val="21"/>
              </w:rPr>
              <w:t xml:space="preserve"> </w:t>
            </w:r>
            <w:r>
              <w:rPr>
                <w:spacing w:val="-4"/>
                <w:sz w:val="21"/>
              </w:rPr>
              <w:t>mask</w:t>
            </w:r>
          </w:p>
        </w:tc>
        <w:tc>
          <w:tcPr>
            <w:tcW w:w="4980" w:type="dxa"/>
          </w:tcPr>
          <w:p>
            <w:pPr>
              <w:pStyle w:val="12"/>
              <w:spacing w:before="40"/>
              <w:ind w:left="119"/>
              <w:rPr>
                <w:sz w:val="26"/>
              </w:rPr>
            </w:pPr>
            <w:r>
              <w:rPr>
                <w:color w:val="448261"/>
                <w:w w:val="85"/>
                <w:sz w:val="26"/>
              </w:rPr>
              <w:t>0000</w:t>
            </w:r>
            <w:r>
              <w:rPr>
                <w:color w:val="448261"/>
                <w:spacing w:val="24"/>
                <w:sz w:val="26"/>
              </w:rPr>
              <w:t xml:space="preserve"> </w:t>
            </w:r>
            <w:r>
              <w:rPr>
                <w:color w:val="448261"/>
                <w:w w:val="85"/>
                <w:sz w:val="26"/>
              </w:rPr>
              <w:t>0000.0000</w:t>
            </w:r>
            <w:r>
              <w:rPr>
                <w:color w:val="448261"/>
                <w:spacing w:val="24"/>
                <w:sz w:val="26"/>
              </w:rPr>
              <w:t xml:space="preserve"> </w:t>
            </w:r>
            <w:r>
              <w:rPr>
                <w:color w:val="448261"/>
                <w:w w:val="85"/>
                <w:sz w:val="26"/>
              </w:rPr>
              <w:t>0000.0011</w:t>
            </w:r>
            <w:r>
              <w:rPr>
                <w:color w:val="448261"/>
                <w:spacing w:val="25"/>
                <w:sz w:val="26"/>
              </w:rPr>
              <w:t xml:space="preserve"> </w:t>
            </w:r>
            <w:r>
              <w:rPr>
                <w:color w:val="448261"/>
                <w:w w:val="85"/>
                <w:sz w:val="26"/>
              </w:rPr>
              <w:t>1111.1111</w:t>
            </w:r>
            <w:r>
              <w:rPr>
                <w:color w:val="448261"/>
                <w:spacing w:val="24"/>
                <w:sz w:val="26"/>
              </w:rPr>
              <w:t xml:space="preserve"> </w:t>
            </w:r>
            <w:r>
              <w:rPr>
                <w:color w:val="448261"/>
                <w:spacing w:val="-4"/>
                <w:w w:val="85"/>
                <w:sz w:val="26"/>
              </w:rPr>
              <w:t>1111</w:t>
            </w:r>
          </w:p>
        </w:tc>
      </w:tr>
      <w:tr>
        <w:tblPrEx>
          <w:tblBorders>
            <w:top w:val="single" w:color="37342E" w:sz="6" w:space="0"/>
            <w:left w:val="single" w:color="37342E" w:sz="6" w:space="0"/>
            <w:bottom w:val="single" w:color="37342E" w:sz="6" w:space="0"/>
            <w:right w:val="single" w:color="37342E" w:sz="6" w:space="0"/>
            <w:insideH w:val="single" w:color="37342E" w:sz="6" w:space="0"/>
            <w:insideV w:val="single" w:color="37342E" w:sz="6" w:space="0"/>
          </w:tblBorders>
          <w:tblCellMar>
            <w:top w:w="0" w:type="dxa"/>
            <w:left w:w="0" w:type="dxa"/>
            <w:bottom w:w="0" w:type="dxa"/>
            <w:right w:w="0" w:type="dxa"/>
          </w:tblCellMar>
        </w:tblPrEx>
        <w:trPr>
          <w:trHeight w:val="434" w:hRule="atLeast"/>
        </w:trPr>
        <w:tc>
          <w:tcPr>
            <w:tcW w:w="2295" w:type="dxa"/>
            <w:shd w:val="clear" w:color="auto" w:fill="F6F5F2"/>
          </w:tcPr>
          <w:p>
            <w:pPr>
              <w:pStyle w:val="12"/>
              <w:rPr>
                <w:sz w:val="21"/>
              </w:rPr>
            </w:pPr>
            <w:r>
              <w:rPr>
                <w:w w:val="95"/>
                <w:sz w:val="21"/>
              </w:rPr>
              <w:t>OR</w:t>
            </w:r>
            <w:r>
              <w:rPr>
                <w:spacing w:val="20"/>
                <w:sz w:val="21"/>
              </w:rPr>
              <w:t xml:space="preserve"> </w:t>
            </w:r>
            <w:r>
              <w:rPr>
                <w:spacing w:val="-5"/>
                <w:w w:val="80"/>
                <w:sz w:val="21"/>
              </w:rPr>
              <w:t>1</w:t>
            </w:r>
          </w:p>
        </w:tc>
        <w:tc>
          <w:tcPr>
            <w:tcW w:w="4980" w:type="dxa"/>
          </w:tcPr>
          <w:p>
            <w:pPr>
              <w:pStyle w:val="12"/>
              <w:spacing w:before="40"/>
              <w:ind w:left="119"/>
              <w:rPr>
                <w:sz w:val="26"/>
              </w:rPr>
            </w:pPr>
            <w:r>
              <w:rPr>
                <w:color w:val="448261"/>
                <w:w w:val="85"/>
                <w:sz w:val="26"/>
              </w:rPr>
              <w:t>1010</w:t>
            </w:r>
            <w:r>
              <w:rPr>
                <w:color w:val="448261"/>
                <w:spacing w:val="24"/>
                <w:sz w:val="26"/>
              </w:rPr>
              <w:t xml:space="preserve"> </w:t>
            </w:r>
            <w:r>
              <w:rPr>
                <w:color w:val="448261"/>
                <w:w w:val="85"/>
                <w:sz w:val="26"/>
              </w:rPr>
              <w:t>1100.0001</w:t>
            </w:r>
            <w:r>
              <w:rPr>
                <w:color w:val="448261"/>
                <w:spacing w:val="24"/>
                <w:sz w:val="26"/>
              </w:rPr>
              <w:t xml:space="preserve"> </w:t>
            </w:r>
            <w:r>
              <w:rPr>
                <w:color w:val="448261"/>
                <w:w w:val="85"/>
                <w:sz w:val="26"/>
              </w:rPr>
              <w:t>0000.0011</w:t>
            </w:r>
            <w:r>
              <w:rPr>
                <w:color w:val="448261"/>
                <w:spacing w:val="25"/>
                <w:sz w:val="26"/>
              </w:rPr>
              <w:t xml:space="preserve"> </w:t>
            </w:r>
            <w:r>
              <w:rPr>
                <w:color w:val="448261"/>
                <w:w w:val="85"/>
                <w:sz w:val="26"/>
              </w:rPr>
              <w:t>1111.1111</w:t>
            </w:r>
            <w:r>
              <w:rPr>
                <w:color w:val="448261"/>
                <w:spacing w:val="24"/>
                <w:sz w:val="26"/>
              </w:rPr>
              <w:t xml:space="preserve"> </w:t>
            </w:r>
            <w:r>
              <w:rPr>
                <w:color w:val="448261"/>
                <w:spacing w:val="-4"/>
                <w:w w:val="85"/>
                <w:sz w:val="26"/>
              </w:rPr>
              <w:t>1111</w:t>
            </w:r>
          </w:p>
        </w:tc>
      </w:tr>
      <w:tr>
        <w:tblPrEx>
          <w:tblBorders>
            <w:top w:val="single" w:color="37342E" w:sz="6" w:space="0"/>
            <w:left w:val="single" w:color="37342E" w:sz="6" w:space="0"/>
            <w:bottom w:val="single" w:color="37342E" w:sz="6" w:space="0"/>
            <w:right w:val="single" w:color="37342E" w:sz="6" w:space="0"/>
            <w:insideH w:val="single" w:color="37342E" w:sz="6" w:space="0"/>
            <w:insideV w:val="single" w:color="37342E" w:sz="6" w:space="0"/>
          </w:tblBorders>
          <w:tblCellMar>
            <w:top w:w="0" w:type="dxa"/>
            <w:left w:w="0" w:type="dxa"/>
            <w:bottom w:w="0" w:type="dxa"/>
            <w:right w:w="0" w:type="dxa"/>
          </w:tblCellMar>
        </w:tblPrEx>
        <w:trPr>
          <w:trHeight w:val="419" w:hRule="atLeast"/>
        </w:trPr>
        <w:tc>
          <w:tcPr>
            <w:tcW w:w="2295" w:type="dxa"/>
            <w:shd w:val="clear" w:color="auto" w:fill="F6F5F2"/>
          </w:tcPr>
          <w:p>
            <w:pPr>
              <w:pStyle w:val="12"/>
              <w:spacing w:before="75"/>
              <w:rPr>
                <w:sz w:val="21"/>
              </w:rPr>
            </w:pPr>
            <w:r>
              <w:rPr>
                <w:w w:val="110"/>
                <w:sz w:val="21"/>
              </w:rPr>
              <w:t>Broadcast</w:t>
            </w:r>
            <w:r>
              <w:rPr>
                <w:spacing w:val="-5"/>
                <w:w w:val="110"/>
                <w:sz w:val="21"/>
              </w:rPr>
              <w:t xml:space="preserve"> </w:t>
            </w:r>
            <w:r>
              <w:rPr>
                <w:spacing w:val="-2"/>
                <w:w w:val="110"/>
                <w:sz w:val="21"/>
              </w:rPr>
              <w:t>address</w:t>
            </w:r>
          </w:p>
        </w:tc>
        <w:tc>
          <w:tcPr>
            <w:tcW w:w="4980" w:type="dxa"/>
          </w:tcPr>
          <w:p>
            <w:pPr>
              <w:pStyle w:val="12"/>
              <w:spacing w:before="25"/>
              <w:ind w:left="119"/>
              <w:rPr>
                <w:sz w:val="26"/>
              </w:rPr>
            </w:pPr>
            <w:r>
              <w:rPr>
                <w:color w:val="448261"/>
                <w:spacing w:val="-2"/>
                <w:sz w:val="26"/>
              </w:rPr>
              <w:t>172.16.63.255/18</w:t>
            </w:r>
          </w:p>
        </w:tc>
      </w:tr>
    </w:tbl>
    <w:p>
      <w:pPr>
        <w:pStyle w:val="6"/>
        <w:spacing w:before="187"/>
        <w:ind w:firstLine="650" w:firstLineChars="250"/>
      </w:pPr>
      <w:r>
        <mc:AlternateContent>
          <mc:Choice Requires="wps">
            <w:drawing>
              <wp:anchor distT="0" distB="0" distL="0" distR="0" simplePos="0" relativeHeight="251668480" behindDoc="0" locked="0" layoutInCell="1" allowOverlap="1">
                <wp:simplePos x="0" y="0"/>
                <wp:positionH relativeFrom="page">
                  <wp:posOffset>1009015</wp:posOffset>
                </wp:positionH>
                <wp:positionV relativeFrom="paragraph">
                  <wp:posOffset>203835</wp:posOffset>
                </wp:positionV>
                <wp:extent cx="47625" cy="47625"/>
                <wp:effectExtent l="0" t="0" r="13335" b="13335"/>
                <wp:wrapNone/>
                <wp:docPr id="82" name="Graphic 12"/>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000000"/>
                        </a:solidFill>
                      </wps:spPr>
                      <wps:bodyPr wrap="square" lIns="0" tIns="0" rIns="0" bIns="0" rtlCol="0">
                        <a:noAutofit/>
                      </wps:bodyPr>
                    </wps:wsp>
                  </a:graphicData>
                </a:graphic>
              </wp:anchor>
            </w:drawing>
          </mc:Choice>
          <mc:Fallback>
            <w:pict>
              <v:shape id="Graphic 12" o:spid="_x0000_s1026" o:spt="100" style="position:absolute;left:0pt;margin-left:79.45pt;margin-top:16.05pt;height:3.75pt;width:3.75pt;mso-position-horizontal-relative:page;z-index:251668480;mso-width-relative:page;mso-height-relative:page;" fillcolor="#000000" filled="t" stroked="f" coordsize="47625,47625" o:gfxdata="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Qgvb21wAAAAkBAAAPAAAAAAAAAAEAIAAAACIAAABkcnMvZG93&#10;bnJldi54bWxQSwECFAAUAAAACACHTuJA0zCheToCAABqBQAADgAAAAAAAAABACAAAAAmAQAAZHJz&#10;L2Uyb0RvYy54bWxQSwUGAAAAAAYABgBZAQAA0gUAAAAA&#10;" path="m26970,47623l20654,47623,17617,47018,0,26968,0,20652,20654,0,26970,0,47625,23812,47624,26968,26970,47623xe">
                <v:fill on="t" focussize="0,0"/>
                <v:stroke on="f"/>
                <v:imagedata o:title=""/>
                <o:lock v:ext="edit" aspectratio="f"/>
                <v:textbox inset="0mm,0mm,0mm,0mm"/>
              </v:shape>
            </w:pict>
          </mc:Fallback>
        </mc:AlternateContent>
      </w:r>
      <w:r>
        <w:rPr>
          <w:spacing w:val="-2"/>
          <w:w w:val="110"/>
        </w:rPr>
        <w:t>The</w:t>
      </w:r>
      <w:r>
        <w:rPr>
          <w:spacing w:val="-13"/>
          <w:w w:val="110"/>
        </w:rPr>
        <w:t xml:space="preserve"> </w:t>
      </w:r>
      <w:r>
        <w:rPr>
          <w:spacing w:val="-2"/>
          <w:w w:val="110"/>
        </w:rPr>
        <w:t>first</w:t>
      </w:r>
      <w:r>
        <w:rPr>
          <w:spacing w:val="-13"/>
          <w:w w:val="110"/>
        </w:rPr>
        <w:t xml:space="preserve"> </w:t>
      </w:r>
      <w:r>
        <w:rPr>
          <w:spacing w:val="-2"/>
          <w:w w:val="110"/>
        </w:rPr>
        <w:t>ip</w:t>
      </w:r>
      <w:r>
        <w:rPr>
          <w:spacing w:val="-12"/>
          <w:w w:val="110"/>
        </w:rPr>
        <w:t xml:space="preserve"> </w:t>
      </w:r>
      <w:r>
        <w:rPr>
          <w:spacing w:val="-2"/>
          <w:w w:val="110"/>
        </w:rPr>
        <w:t>address</w:t>
      </w:r>
      <w:r>
        <w:rPr>
          <w:spacing w:val="-13"/>
          <w:w w:val="110"/>
        </w:rPr>
        <w:t xml:space="preserve"> </w:t>
      </w:r>
      <w:r>
        <w:rPr>
          <w:spacing w:val="-2"/>
          <w:w w:val="110"/>
        </w:rPr>
        <w:t>for</w:t>
      </w:r>
      <w:r>
        <w:rPr>
          <w:spacing w:val="-13"/>
          <w:w w:val="110"/>
        </w:rPr>
        <w:t xml:space="preserve"> </w:t>
      </w:r>
      <w:r>
        <w:rPr>
          <w:spacing w:val="-2"/>
          <w:w w:val="110"/>
        </w:rPr>
        <w:t>use</w:t>
      </w:r>
      <w:r>
        <w:rPr>
          <w:spacing w:val="-12"/>
          <w:w w:val="110"/>
        </w:rPr>
        <w:t xml:space="preserve"> </w:t>
      </w:r>
      <w:r>
        <w:rPr>
          <w:spacing w:val="-2"/>
          <w:w w:val="110"/>
        </w:rPr>
        <w:t>is</w:t>
      </w:r>
      <w:r>
        <w:rPr>
          <w:spacing w:val="-13"/>
          <w:w w:val="110"/>
        </w:rPr>
        <w:t xml:space="preserve"> </w:t>
      </w:r>
      <w:r>
        <w:rPr>
          <w:spacing w:val="-2"/>
          <w:w w:val="110"/>
        </w:rPr>
        <w:t>next</w:t>
      </w:r>
      <w:r>
        <w:rPr>
          <w:spacing w:val="-13"/>
          <w:w w:val="110"/>
        </w:rPr>
        <w:t xml:space="preserve"> </w:t>
      </w:r>
      <w:r>
        <w:rPr>
          <w:spacing w:val="-2"/>
          <w:w w:val="110"/>
        </w:rPr>
        <w:t>to</w:t>
      </w:r>
      <w:r>
        <w:rPr>
          <w:spacing w:val="-12"/>
          <w:w w:val="110"/>
        </w:rPr>
        <w:t xml:space="preserve"> </w:t>
      </w:r>
      <w:r>
        <w:rPr>
          <w:spacing w:val="-2"/>
          <w:w w:val="110"/>
        </w:rPr>
        <w:t>the</w:t>
      </w:r>
      <w:r>
        <w:rPr>
          <w:spacing w:val="-13"/>
          <w:w w:val="110"/>
        </w:rPr>
        <w:t xml:space="preserve"> </w:t>
      </w:r>
      <w:r>
        <w:rPr>
          <w:spacing w:val="-2"/>
          <w:w w:val="110"/>
        </w:rPr>
        <w:t>network</w:t>
      </w:r>
      <w:r>
        <w:rPr>
          <w:spacing w:val="-13"/>
          <w:w w:val="110"/>
        </w:rPr>
        <w:t xml:space="preserve"> </w:t>
      </w:r>
      <w:r>
        <w:rPr>
          <w:spacing w:val="-2"/>
          <w:w w:val="110"/>
        </w:rPr>
        <w:t>address</w:t>
      </w:r>
      <w:r>
        <w:rPr>
          <w:spacing w:val="-12"/>
          <w:w w:val="110"/>
        </w:rPr>
        <w:t xml:space="preserve"> </w:t>
      </w:r>
      <w:r>
        <w:rPr>
          <w:spacing w:val="-2"/>
          <w:w w:val="110"/>
        </w:rPr>
        <w:t>which</w:t>
      </w:r>
      <w:r>
        <w:rPr>
          <w:spacing w:val="-13"/>
          <w:w w:val="110"/>
        </w:rPr>
        <w:t xml:space="preserve"> </w:t>
      </w:r>
      <w:r>
        <w:rPr>
          <w:spacing w:val="-5"/>
          <w:w w:val="110"/>
        </w:rPr>
        <w:t>is</w:t>
      </w:r>
    </w:p>
    <w:p>
      <w:pPr>
        <w:pStyle w:val="3"/>
        <w:spacing w:before="40"/>
      </w:pPr>
      <w:r>
        <w:rPr>
          <w:color w:val="448261"/>
          <w:spacing w:val="-2"/>
        </w:rPr>
        <w:t>172.16.0.1/18</w:t>
      </w:r>
    </w:p>
    <w:p>
      <w:pPr>
        <w:pStyle w:val="6"/>
        <w:spacing w:before="238" w:line="297" w:lineRule="auto"/>
        <w:ind w:right="156" w:firstLine="720" w:firstLineChars="0"/>
        <w:rPr>
          <w:rFonts w:hint="default"/>
          <w:b/>
          <w:sz w:val="32"/>
          <w:lang w:val="en-US"/>
        </w:rPr>
      </w:pPr>
      <w:r>
        <mc:AlternateContent>
          <mc:Choice Requires="wps">
            <w:drawing>
              <wp:anchor distT="0" distB="0" distL="0" distR="0" simplePos="0" relativeHeight="251669504" behindDoc="0" locked="0" layoutInCell="1" allowOverlap="1">
                <wp:simplePos x="0" y="0"/>
                <wp:positionH relativeFrom="page">
                  <wp:posOffset>1009015</wp:posOffset>
                </wp:positionH>
                <wp:positionV relativeFrom="paragraph">
                  <wp:posOffset>236855</wp:posOffset>
                </wp:positionV>
                <wp:extent cx="47625" cy="47625"/>
                <wp:effectExtent l="0" t="0" r="13335" b="13335"/>
                <wp:wrapNone/>
                <wp:docPr id="83" name="Graphic 13"/>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000000"/>
                        </a:solidFill>
                      </wps:spPr>
                      <wps:bodyPr wrap="square" lIns="0" tIns="0" rIns="0" bIns="0" rtlCol="0">
                        <a:noAutofit/>
                      </wps:bodyPr>
                    </wps:wsp>
                  </a:graphicData>
                </a:graphic>
              </wp:anchor>
            </w:drawing>
          </mc:Choice>
          <mc:Fallback>
            <w:pict>
              <v:shape id="Graphic 13" o:spid="_x0000_s1026" o:spt="100" style="position:absolute;left:0pt;margin-left:79.45pt;margin-top:18.65pt;height:3.75pt;width:3.75pt;mso-position-horizontal-relative:page;z-index:251669504;mso-width-relative:page;mso-height-relative:page;" fillcolor="#000000" filled="t" stroked="f" coordsize="47625,47625" o:gfxdata="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Dj6DqLYAAAACQEAAA8AAAAAAAAAAQAgAAAAIgAAAGRycy9kb3du&#10;cmV2LnhtbFBLAQIUABQAAAAIAIdO4kDEG3znOAIAAGoFAAAOAAAAAAAAAAEAIAAAACcBAABkcnMv&#10;ZTJvRG9jLnhtbFBLBQYAAAAABgAGAFkBAADRBQAAAAA=&#10;" path="m26970,47623l20654,47623,17617,47018,0,26968,0,20652,20654,0,26970,0,47625,23812,47624,26968,26970,47623xe">
                <v:fill on="t" focussize="0,0"/>
                <v:stroke on="f"/>
                <v:imagedata o:title=""/>
                <o:lock v:ext="edit" aspectratio="f"/>
                <v:textbox inset="0mm,0mm,0mm,0mm"/>
              </v:shape>
            </w:pict>
          </mc:Fallback>
        </mc:AlternateContent>
      </w:r>
      <w:r>
        <w:rPr>
          <w:spacing w:val="-2"/>
          <w:w w:val="110"/>
        </w:rPr>
        <w:t>After</w:t>
      </w:r>
      <w:r>
        <w:rPr>
          <w:spacing w:val="-15"/>
          <w:w w:val="110"/>
        </w:rPr>
        <w:t xml:space="preserve"> </w:t>
      </w:r>
      <w:r>
        <w:rPr>
          <w:spacing w:val="-2"/>
          <w:w w:val="110"/>
        </w:rPr>
        <w:t>implemented</w:t>
      </w:r>
      <w:r>
        <w:rPr>
          <w:spacing w:val="-15"/>
          <w:w w:val="110"/>
        </w:rPr>
        <w:t xml:space="preserve"> </w:t>
      </w:r>
      <w:r>
        <w:rPr>
          <w:spacing w:val="-2"/>
          <w:w w:val="110"/>
        </w:rPr>
        <w:t>and</w:t>
      </w:r>
      <w:r>
        <w:rPr>
          <w:spacing w:val="-15"/>
          <w:w w:val="110"/>
        </w:rPr>
        <w:t xml:space="preserve"> </w:t>
      </w:r>
      <w:r>
        <w:rPr>
          <w:spacing w:val="-2"/>
          <w:w w:val="110"/>
        </w:rPr>
        <w:t>repeated</w:t>
      </w:r>
      <w:r>
        <w:rPr>
          <w:spacing w:val="-15"/>
          <w:w w:val="110"/>
        </w:rPr>
        <w:t xml:space="preserve"> </w:t>
      </w:r>
      <w:r>
        <w:rPr>
          <w:spacing w:val="-2"/>
          <w:w w:val="110"/>
        </w:rPr>
        <w:t>these</w:t>
      </w:r>
      <w:r>
        <w:rPr>
          <w:spacing w:val="-15"/>
          <w:w w:val="110"/>
        </w:rPr>
        <w:t xml:space="preserve"> </w:t>
      </w:r>
      <w:r>
        <w:rPr>
          <w:spacing w:val="-2"/>
          <w:w w:val="110"/>
        </w:rPr>
        <w:t>steps</w:t>
      </w:r>
      <w:r>
        <w:rPr>
          <w:spacing w:val="-15"/>
          <w:w w:val="110"/>
        </w:rPr>
        <w:t xml:space="preserve"> </w:t>
      </w:r>
      <w:r>
        <w:rPr>
          <w:spacing w:val="-2"/>
          <w:w w:val="110"/>
        </w:rPr>
        <w:t>until</w:t>
      </w:r>
      <w:r>
        <w:rPr>
          <w:spacing w:val="-15"/>
          <w:w w:val="110"/>
        </w:rPr>
        <w:t xml:space="preserve"> </w:t>
      </w:r>
      <w:r>
        <w:rPr>
          <w:spacing w:val="-2"/>
          <w:w w:val="110"/>
        </w:rPr>
        <w:t>satisfy</w:t>
      </w:r>
      <w:r>
        <w:rPr>
          <w:spacing w:val="-15"/>
          <w:w w:val="110"/>
        </w:rPr>
        <w:t xml:space="preserve"> </w:t>
      </w:r>
      <w:r>
        <w:rPr>
          <w:spacing w:val="-2"/>
          <w:w w:val="110"/>
        </w:rPr>
        <w:t>the</w:t>
      </w:r>
      <w:r>
        <w:rPr>
          <w:spacing w:val="-15"/>
          <w:w w:val="110"/>
        </w:rPr>
        <w:t xml:space="preserve"> </w:t>
      </w:r>
      <w:r>
        <w:rPr>
          <w:spacing w:val="-2"/>
          <w:w w:val="110"/>
        </w:rPr>
        <w:t xml:space="preserve">devices </w:t>
      </w:r>
      <w:r>
        <w:rPr>
          <w:w w:val="110"/>
        </w:rPr>
        <w:t>needed</w:t>
      </w:r>
      <w:r>
        <w:rPr>
          <w:spacing w:val="40"/>
          <w:w w:val="110"/>
        </w:rPr>
        <w:t xml:space="preserve"> </w:t>
      </w:r>
      <w:r>
        <w:rPr>
          <w:w w:val="110"/>
        </w:rPr>
        <w:t>that we achieved table result</w:t>
      </w:r>
      <w:r>
        <w:rPr>
          <w:rFonts w:hint="default"/>
          <w:w w:val="110"/>
          <w:lang w:val="en-US"/>
        </w:rPr>
        <w:t>.</w:t>
      </w:r>
    </w:p>
    <w:p>
      <w:pPr>
        <w:pStyle w:val="2"/>
        <w:numPr>
          <w:ilvl w:val="0"/>
          <w:numId w:val="1"/>
        </w:numPr>
        <w:tabs>
          <w:tab w:val="left" w:pos="1884"/>
        </w:tabs>
        <w:spacing w:before="0" w:after="0" w:line="240" w:lineRule="auto"/>
        <w:ind w:left="1884" w:right="0" w:hanging="444"/>
        <w:jc w:val="left"/>
      </w:pPr>
      <w:r>
        <w:rPr>
          <w:color w:val="1A237E"/>
          <w:spacing w:val="-2"/>
        </w:rPr>
        <w:t>REQUIREMENTS</w:t>
      </w:r>
    </w:p>
    <w:p>
      <w:pPr>
        <w:pStyle w:val="6"/>
        <w:spacing w:before="116" w:line="237" w:lineRule="auto"/>
        <w:ind w:left="1800"/>
      </w:pPr>
      <w:r>
        <w:rPr>
          <w:color w:val="212120"/>
        </w:rPr>
        <w:t>You are expected to complete all tasks in section B (Lab tasks). Advanced tasks are optional, and you could get bonus points for completing those tasks.</w:t>
      </w:r>
    </w:p>
    <w:p>
      <w:pPr>
        <w:pStyle w:val="6"/>
        <w:spacing w:before="201"/>
        <w:ind w:left="1800"/>
      </w:pPr>
      <w:r>
        <w:rPr>
          <w:color w:val="212120"/>
        </w:rPr>
        <w:t>Your</w:t>
      </w:r>
      <w:r>
        <w:rPr>
          <w:color w:val="212120"/>
          <w:spacing w:val="-8"/>
        </w:rPr>
        <w:t xml:space="preserve"> </w:t>
      </w:r>
      <w:r>
        <w:rPr>
          <w:color w:val="212120"/>
        </w:rPr>
        <w:t>submission</w:t>
      </w:r>
      <w:r>
        <w:rPr>
          <w:color w:val="212120"/>
          <w:spacing w:val="-7"/>
        </w:rPr>
        <w:t xml:space="preserve"> </w:t>
      </w:r>
      <w:r>
        <w:rPr>
          <w:color w:val="212120"/>
        </w:rPr>
        <w:t>must</w:t>
      </w:r>
      <w:r>
        <w:rPr>
          <w:color w:val="212120"/>
          <w:spacing w:val="-7"/>
        </w:rPr>
        <w:t xml:space="preserve"> </w:t>
      </w:r>
      <w:r>
        <w:rPr>
          <w:color w:val="212120"/>
        </w:rPr>
        <w:t>meet</w:t>
      </w:r>
      <w:r>
        <w:rPr>
          <w:color w:val="212120"/>
          <w:spacing w:val="-7"/>
        </w:rPr>
        <w:t xml:space="preserve"> </w:t>
      </w:r>
      <w:r>
        <w:rPr>
          <w:color w:val="212120"/>
        </w:rPr>
        <w:t>the</w:t>
      </w:r>
      <w:r>
        <w:rPr>
          <w:color w:val="212120"/>
          <w:spacing w:val="-8"/>
        </w:rPr>
        <w:t xml:space="preserve"> </w:t>
      </w:r>
      <w:r>
        <w:rPr>
          <w:color w:val="212120"/>
        </w:rPr>
        <w:t>following</w:t>
      </w:r>
      <w:r>
        <w:rPr>
          <w:color w:val="212120"/>
          <w:spacing w:val="-7"/>
        </w:rPr>
        <w:t xml:space="preserve"> </w:t>
      </w:r>
      <w:r>
        <w:rPr>
          <w:color w:val="212120"/>
          <w:spacing w:val="-2"/>
        </w:rPr>
        <w:t>requirements:</w:t>
      </w:r>
    </w:p>
    <w:p>
      <w:pPr>
        <w:pStyle w:val="11"/>
        <w:numPr>
          <w:ilvl w:val="0"/>
          <w:numId w:val="4"/>
        </w:numPr>
        <w:tabs>
          <w:tab w:val="left" w:pos="2519"/>
        </w:tabs>
        <w:spacing w:before="199" w:after="0" w:line="304" w:lineRule="exact"/>
        <w:ind w:left="2519" w:right="0" w:hanging="359"/>
        <w:jc w:val="left"/>
        <w:rPr>
          <w:sz w:val="26"/>
        </w:rPr>
      </w:pPr>
      <w:r>
        <w:rPr>
          <w:color w:val="212120"/>
          <w:sz w:val="26"/>
        </w:rPr>
        <w:t>You</w:t>
      </w:r>
      <w:r>
        <w:rPr>
          <w:color w:val="212120"/>
          <w:spacing w:val="-9"/>
          <w:sz w:val="26"/>
        </w:rPr>
        <w:t xml:space="preserve"> </w:t>
      </w:r>
      <w:r>
        <w:rPr>
          <w:color w:val="212120"/>
          <w:sz w:val="26"/>
        </w:rPr>
        <w:t>need</w:t>
      </w:r>
      <w:r>
        <w:rPr>
          <w:color w:val="212120"/>
          <w:spacing w:val="-9"/>
          <w:sz w:val="26"/>
        </w:rPr>
        <w:t xml:space="preserve"> </w:t>
      </w:r>
      <w:r>
        <w:rPr>
          <w:color w:val="212120"/>
          <w:sz w:val="26"/>
        </w:rPr>
        <w:t>to</w:t>
      </w:r>
      <w:r>
        <w:rPr>
          <w:color w:val="212120"/>
          <w:spacing w:val="-9"/>
          <w:sz w:val="26"/>
        </w:rPr>
        <w:t xml:space="preserve"> </w:t>
      </w:r>
      <w:r>
        <w:rPr>
          <w:color w:val="212120"/>
          <w:sz w:val="26"/>
        </w:rPr>
        <w:t>submit</w:t>
      </w:r>
      <w:r>
        <w:rPr>
          <w:color w:val="212120"/>
          <w:spacing w:val="-9"/>
          <w:sz w:val="26"/>
        </w:rPr>
        <w:t xml:space="preserve"> </w:t>
      </w:r>
      <w:r>
        <w:rPr>
          <w:color w:val="212120"/>
          <w:sz w:val="26"/>
        </w:rPr>
        <w:t>a</w:t>
      </w:r>
      <w:r>
        <w:rPr>
          <w:color w:val="212120"/>
          <w:spacing w:val="-9"/>
          <w:sz w:val="26"/>
        </w:rPr>
        <w:t xml:space="preserve"> </w:t>
      </w:r>
      <w:r>
        <w:rPr>
          <w:b/>
          <w:color w:val="212120"/>
          <w:sz w:val="26"/>
        </w:rPr>
        <w:t>detailed</w:t>
      </w:r>
      <w:r>
        <w:rPr>
          <w:b/>
          <w:color w:val="212120"/>
          <w:spacing w:val="-8"/>
          <w:sz w:val="26"/>
        </w:rPr>
        <w:t xml:space="preserve"> </w:t>
      </w:r>
      <w:r>
        <w:rPr>
          <w:b/>
          <w:color w:val="212120"/>
          <w:sz w:val="26"/>
        </w:rPr>
        <w:t>lab</w:t>
      </w:r>
      <w:r>
        <w:rPr>
          <w:b/>
          <w:color w:val="212120"/>
          <w:spacing w:val="-9"/>
          <w:sz w:val="26"/>
        </w:rPr>
        <w:t xml:space="preserve"> </w:t>
      </w:r>
      <w:r>
        <w:rPr>
          <w:b/>
          <w:color w:val="212120"/>
          <w:sz w:val="26"/>
        </w:rPr>
        <w:t>report</w:t>
      </w:r>
      <w:r>
        <w:rPr>
          <w:b/>
          <w:color w:val="212120"/>
          <w:spacing w:val="-9"/>
          <w:sz w:val="26"/>
        </w:rPr>
        <w:t xml:space="preserve"> </w:t>
      </w:r>
      <w:r>
        <w:rPr>
          <w:b/>
          <w:color w:val="212120"/>
          <w:sz w:val="26"/>
        </w:rPr>
        <w:t>in</w:t>
      </w:r>
      <w:r>
        <w:rPr>
          <w:b/>
          <w:color w:val="212120"/>
          <w:spacing w:val="-9"/>
          <w:sz w:val="26"/>
        </w:rPr>
        <w:t xml:space="preserve"> </w:t>
      </w:r>
      <w:r>
        <w:rPr>
          <w:b/>
          <w:color w:val="212120"/>
          <w:sz w:val="26"/>
        </w:rPr>
        <w:t>.docx</w:t>
      </w:r>
      <w:r>
        <w:rPr>
          <w:b/>
          <w:color w:val="212120"/>
          <w:spacing w:val="-8"/>
          <w:sz w:val="26"/>
        </w:rPr>
        <w:t xml:space="preserve"> </w:t>
      </w:r>
      <w:r>
        <w:rPr>
          <w:i/>
          <w:color w:val="212120"/>
          <w:sz w:val="26"/>
        </w:rPr>
        <w:t>(Word</w:t>
      </w:r>
      <w:r>
        <w:rPr>
          <w:i/>
          <w:color w:val="212120"/>
          <w:spacing w:val="-9"/>
          <w:sz w:val="26"/>
        </w:rPr>
        <w:t xml:space="preserve"> </w:t>
      </w:r>
      <w:r>
        <w:rPr>
          <w:i/>
          <w:color w:val="212120"/>
          <w:sz w:val="26"/>
        </w:rPr>
        <w:t>Document)</w:t>
      </w:r>
      <w:r>
        <w:rPr>
          <w:i/>
          <w:color w:val="212120"/>
          <w:spacing w:val="-9"/>
          <w:sz w:val="26"/>
        </w:rPr>
        <w:t xml:space="preserve"> </w:t>
      </w:r>
      <w:r>
        <w:rPr>
          <w:color w:val="212120"/>
          <w:spacing w:val="-2"/>
          <w:sz w:val="26"/>
        </w:rPr>
        <w:t>format,</w:t>
      </w:r>
    </w:p>
    <w:p>
      <w:pPr>
        <w:spacing w:before="0" w:line="304" w:lineRule="exact"/>
        <w:ind w:left="2520" w:right="0" w:firstLine="0"/>
        <w:jc w:val="left"/>
        <w:rPr>
          <w:sz w:val="26"/>
        </w:rPr>
      </w:pPr>
      <w:r>
        <w:rPr>
          <w:b/>
          <w:color w:val="212120"/>
          <w:sz w:val="26"/>
        </w:rPr>
        <w:t>using</w:t>
      </w:r>
      <w:r>
        <w:rPr>
          <w:b/>
          <w:color w:val="212120"/>
          <w:spacing w:val="-7"/>
          <w:sz w:val="26"/>
        </w:rPr>
        <w:t xml:space="preserve"> </w:t>
      </w:r>
      <w:r>
        <w:rPr>
          <w:b/>
          <w:color w:val="212120"/>
          <w:sz w:val="26"/>
        </w:rPr>
        <w:t>the</w:t>
      </w:r>
      <w:r>
        <w:rPr>
          <w:b/>
          <w:color w:val="212120"/>
          <w:spacing w:val="-6"/>
          <w:sz w:val="26"/>
        </w:rPr>
        <w:t xml:space="preserve"> </w:t>
      </w:r>
      <w:r>
        <w:rPr>
          <w:b/>
          <w:color w:val="212120"/>
          <w:sz w:val="26"/>
        </w:rPr>
        <w:t>report</w:t>
      </w:r>
      <w:r>
        <w:rPr>
          <w:b/>
          <w:color w:val="212120"/>
          <w:spacing w:val="-7"/>
          <w:sz w:val="26"/>
        </w:rPr>
        <w:t xml:space="preserve"> </w:t>
      </w:r>
      <w:r>
        <w:rPr>
          <w:b/>
          <w:color w:val="212120"/>
          <w:sz w:val="26"/>
        </w:rPr>
        <w:t>template</w:t>
      </w:r>
      <w:r>
        <w:rPr>
          <w:b/>
          <w:color w:val="212120"/>
          <w:spacing w:val="-6"/>
          <w:sz w:val="26"/>
        </w:rPr>
        <w:t xml:space="preserve"> </w:t>
      </w:r>
      <w:r>
        <w:rPr>
          <w:color w:val="212120"/>
          <w:sz w:val="26"/>
        </w:rPr>
        <w:t>provided</w:t>
      </w:r>
      <w:r>
        <w:rPr>
          <w:color w:val="212120"/>
          <w:spacing w:val="-7"/>
          <w:sz w:val="26"/>
        </w:rPr>
        <w:t xml:space="preserve"> </w:t>
      </w:r>
      <w:r>
        <w:rPr>
          <w:color w:val="212120"/>
          <w:sz w:val="26"/>
        </w:rPr>
        <w:t>on</w:t>
      </w:r>
      <w:r>
        <w:rPr>
          <w:color w:val="212120"/>
          <w:spacing w:val="-6"/>
          <w:sz w:val="26"/>
        </w:rPr>
        <w:t xml:space="preserve"> </w:t>
      </w:r>
      <w:r>
        <w:rPr>
          <w:color w:val="212120"/>
          <w:sz w:val="26"/>
        </w:rPr>
        <w:t>the</w:t>
      </w:r>
      <w:r>
        <w:rPr>
          <w:color w:val="212120"/>
          <w:spacing w:val="-7"/>
          <w:sz w:val="26"/>
        </w:rPr>
        <w:t xml:space="preserve"> </w:t>
      </w:r>
      <w:r>
        <w:rPr>
          <w:color w:val="212120"/>
          <w:sz w:val="26"/>
        </w:rPr>
        <w:t>UIT</w:t>
      </w:r>
      <w:r>
        <w:rPr>
          <w:color w:val="212120"/>
          <w:spacing w:val="-6"/>
          <w:sz w:val="26"/>
        </w:rPr>
        <w:t xml:space="preserve"> </w:t>
      </w:r>
      <w:r>
        <w:rPr>
          <w:color w:val="212120"/>
          <w:sz w:val="26"/>
        </w:rPr>
        <w:t>Courses</w:t>
      </w:r>
      <w:r>
        <w:rPr>
          <w:color w:val="212120"/>
          <w:spacing w:val="-7"/>
          <w:sz w:val="26"/>
        </w:rPr>
        <w:t xml:space="preserve"> </w:t>
      </w:r>
      <w:r>
        <w:rPr>
          <w:color w:val="212120"/>
          <w:spacing w:val="-2"/>
          <w:sz w:val="26"/>
        </w:rPr>
        <w:t>website.</w:t>
      </w:r>
    </w:p>
    <w:p>
      <w:pPr>
        <w:pStyle w:val="11"/>
        <w:numPr>
          <w:ilvl w:val="0"/>
          <w:numId w:val="4"/>
        </w:numPr>
        <w:tabs>
          <w:tab w:val="left" w:pos="2519"/>
        </w:tabs>
        <w:spacing w:before="204" w:after="0" w:line="240" w:lineRule="auto"/>
        <w:ind w:left="2519" w:right="0" w:hanging="359"/>
        <w:jc w:val="left"/>
        <w:rPr>
          <w:sz w:val="26"/>
        </w:rPr>
      </w:pPr>
      <w:r>
        <w:rPr>
          <w:color w:val="212120"/>
          <w:sz w:val="26"/>
        </w:rPr>
        <w:t>A</w:t>
      </w:r>
      <w:r>
        <w:rPr>
          <w:color w:val="212120"/>
          <w:spacing w:val="-5"/>
          <w:sz w:val="26"/>
        </w:rPr>
        <w:t xml:space="preserve"> </w:t>
      </w:r>
      <w:r>
        <w:rPr>
          <w:color w:val="212120"/>
          <w:sz w:val="26"/>
        </w:rPr>
        <w:t>report</w:t>
      </w:r>
      <w:r>
        <w:rPr>
          <w:color w:val="212120"/>
          <w:spacing w:val="-5"/>
          <w:sz w:val="26"/>
        </w:rPr>
        <w:t xml:space="preserve"> </w:t>
      </w:r>
      <w:r>
        <w:rPr>
          <w:color w:val="212120"/>
          <w:sz w:val="26"/>
        </w:rPr>
        <w:t>written</w:t>
      </w:r>
      <w:r>
        <w:rPr>
          <w:color w:val="212120"/>
          <w:spacing w:val="-5"/>
          <w:sz w:val="26"/>
        </w:rPr>
        <w:t xml:space="preserve"> </w:t>
      </w:r>
      <w:r>
        <w:rPr>
          <w:color w:val="212120"/>
          <w:sz w:val="26"/>
        </w:rPr>
        <w:t>in</w:t>
      </w:r>
      <w:r>
        <w:rPr>
          <w:color w:val="212120"/>
          <w:spacing w:val="-5"/>
          <w:sz w:val="26"/>
        </w:rPr>
        <w:t xml:space="preserve"> </w:t>
      </w:r>
      <w:r>
        <w:rPr>
          <w:color w:val="212120"/>
          <w:sz w:val="26"/>
        </w:rPr>
        <w:t>English</w:t>
      </w:r>
      <w:r>
        <w:rPr>
          <w:color w:val="212120"/>
          <w:spacing w:val="-5"/>
          <w:sz w:val="26"/>
        </w:rPr>
        <w:t xml:space="preserve"> </w:t>
      </w:r>
      <w:r>
        <w:rPr>
          <w:color w:val="212120"/>
          <w:sz w:val="26"/>
        </w:rPr>
        <w:t>is</w:t>
      </w:r>
      <w:r>
        <w:rPr>
          <w:color w:val="212120"/>
          <w:spacing w:val="-5"/>
          <w:sz w:val="26"/>
        </w:rPr>
        <w:t xml:space="preserve"> </w:t>
      </w:r>
      <w:r>
        <w:rPr>
          <w:color w:val="212120"/>
          <w:spacing w:val="-2"/>
          <w:sz w:val="26"/>
        </w:rPr>
        <w:t>required.</w:t>
      </w:r>
    </w:p>
    <w:p>
      <w:pPr>
        <w:pStyle w:val="11"/>
        <w:numPr>
          <w:ilvl w:val="0"/>
          <w:numId w:val="4"/>
        </w:numPr>
        <w:tabs>
          <w:tab w:val="left" w:pos="2520"/>
        </w:tabs>
        <w:spacing w:before="199" w:after="0" w:line="240" w:lineRule="auto"/>
        <w:ind w:left="2520" w:right="386" w:hanging="360"/>
        <w:jc w:val="both"/>
        <w:rPr>
          <w:sz w:val="26"/>
        </w:rPr>
      </w:pPr>
      <w:r>
        <w:rPr>
          <w:color w:val="212120"/>
          <w:sz w:val="26"/>
        </w:rPr>
        <w:t>When</w:t>
      </w:r>
      <w:r>
        <w:rPr>
          <w:color w:val="212120"/>
          <w:spacing w:val="-10"/>
          <w:sz w:val="26"/>
        </w:rPr>
        <w:t xml:space="preserve"> </w:t>
      </w:r>
      <w:r>
        <w:rPr>
          <w:color w:val="212120"/>
          <w:sz w:val="26"/>
        </w:rPr>
        <w:t>it</w:t>
      </w:r>
      <w:r>
        <w:rPr>
          <w:color w:val="212120"/>
          <w:spacing w:val="-10"/>
          <w:sz w:val="26"/>
        </w:rPr>
        <w:t xml:space="preserve"> </w:t>
      </w:r>
      <w:r>
        <w:rPr>
          <w:color w:val="212120"/>
          <w:sz w:val="26"/>
        </w:rPr>
        <w:t>comes</w:t>
      </w:r>
      <w:r>
        <w:rPr>
          <w:color w:val="212120"/>
          <w:spacing w:val="-10"/>
          <w:sz w:val="26"/>
        </w:rPr>
        <w:t xml:space="preserve"> </w:t>
      </w:r>
      <w:r>
        <w:rPr>
          <w:color w:val="212120"/>
          <w:sz w:val="26"/>
        </w:rPr>
        <w:t>to</w:t>
      </w:r>
      <w:r>
        <w:rPr>
          <w:color w:val="212120"/>
          <w:spacing w:val="-9"/>
          <w:sz w:val="26"/>
        </w:rPr>
        <w:t xml:space="preserve"> </w:t>
      </w:r>
      <w:r>
        <w:rPr>
          <w:b/>
          <w:color w:val="212120"/>
          <w:sz w:val="26"/>
        </w:rPr>
        <w:t>programming</w:t>
      </w:r>
      <w:r>
        <w:rPr>
          <w:b/>
          <w:color w:val="212120"/>
          <w:spacing w:val="-9"/>
          <w:sz w:val="26"/>
        </w:rPr>
        <w:t xml:space="preserve"> </w:t>
      </w:r>
      <w:r>
        <w:rPr>
          <w:b/>
          <w:color w:val="212120"/>
          <w:sz w:val="26"/>
        </w:rPr>
        <w:t>tasks</w:t>
      </w:r>
      <w:r>
        <w:rPr>
          <w:b/>
          <w:color w:val="212120"/>
          <w:spacing w:val="-10"/>
          <w:sz w:val="26"/>
        </w:rPr>
        <w:t xml:space="preserve"> </w:t>
      </w:r>
      <w:r>
        <w:rPr>
          <w:i/>
          <w:color w:val="212120"/>
          <w:sz w:val="26"/>
        </w:rPr>
        <w:t>(require</w:t>
      </w:r>
      <w:r>
        <w:rPr>
          <w:i/>
          <w:color w:val="212120"/>
          <w:spacing w:val="-10"/>
          <w:sz w:val="26"/>
        </w:rPr>
        <w:t xml:space="preserve"> </w:t>
      </w:r>
      <w:r>
        <w:rPr>
          <w:i/>
          <w:color w:val="212120"/>
          <w:sz w:val="26"/>
        </w:rPr>
        <w:t>you</w:t>
      </w:r>
      <w:r>
        <w:rPr>
          <w:i/>
          <w:color w:val="212120"/>
          <w:spacing w:val="-10"/>
          <w:sz w:val="26"/>
        </w:rPr>
        <w:t xml:space="preserve"> </w:t>
      </w:r>
      <w:r>
        <w:rPr>
          <w:i/>
          <w:color w:val="212120"/>
          <w:sz w:val="26"/>
        </w:rPr>
        <w:t>to</w:t>
      </w:r>
      <w:r>
        <w:rPr>
          <w:i/>
          <w:color w:val="212120"/>
          <w:spacing w:val="-10"/>
          <w:sz w:val="26"/>
        </w:rPr>
        <w:t xml:space="preserve"> </w:t>
      </w:r>
      <w:r>
        <w:rPr>
          <w:i/>
          <w:color w:val="212120"/>
          <w:sz w:val="26"/>
        </w:rPr>
        <w:t>write</w:t>
      </w:r>
      <w:r>
        <w:rPr>
          <w:i/>
          <w:color w:val="212120"/>
          <w:spacing w:val="-10"/>
          <w:sz w:val="26"/>
        </w:rPr>
        <w:t xml:space="preserve"> </w:t>
      </w:r>
      <w:r>
        <w:rPr>
          <w:i/>
          <w:color w:val="212120"/>
          <w:sz w:val="26"/>
        </w:rPr>
        <w:t>an</w:t>
      </w:r>
      <w:r>
        <w:rPr>
          <w:i/>
          <w:color w:val="212120"/>
          <w:spacing w:val="-10"/>
          <w:sz w:val="26"/>
        </w:rPr>
        <w:t xml:space="preserve"> </w:t>
      </w:r>
      <w:r>
        <w:rPr>
          <w:i/>
          <w:color w:val="212120"/>
          <w:sz w:val="26"/>
        </w:rPr>
        <w:t>application</w:t>
      </w:r>
      <w:r>
        <w:rPr>
          <w:i/>
          <w:color w:val="212120"/>
          <w:spacing w:val="-10"/>
          <w:sz w:val="26"/>
        </w:rPr>
        <w:t xml:space="preserve"> </w:t>
      </w:r>
      <w:r>
        <w:rPr>
          <w:i/>
          <w:color w:val="212120"/>
          <w:sz w:val="26"/>
        </w:rPr>
        <w:t xml:space="preserve">or script), </w:t>
      </w:r>
      <w:r>
        <w:rPr>
          <w:color w:val="212120"/>
          <w:sz w:val="26"/>
        </w:rPr>
        <w:t>please attach all source-code and executable files (if any) in your submission. Please also list the important code snippets followed by explanations</w:t>
      </w:r>
      <w:r>
        <w:rPr>
          <w:color w:val="212120"/>
          <w:spacing w:val="-3"/>
          <w:sz w:val="26"/>
        </w:rPr>
        <w:t xml:space="preserve"> </w:t>
      </w:r>
      <w:r>
        <w:rPr>
          <w:color w:val="212120"/>
          <w:sz w:val="26"/>
        </w:rPr>
        <w:t>and</w:t>
      </w:r>
      <w:r>
        <w:rPr>
          <w:color w:val="212120"/>
          <w:spacing w:val="-3"/>
          <w:sz w:val="26"/>
        </w:rPr>
        <w:t xml:space="preserve"> </w:t>
      </w:r>
      <w:r>
        <w:rPr>
          <w:color w:val="212120"/>
          <w:sz w:val="26"/>
        </w:rPr>
        <w:t>screenshots</w:t>
      </w:r>
      <w:r>
        <w:rPr>
          <w:color w:val="212120"/>
          <w:spacing w:val="-3"/>
          <w:sz w:val="26"/>
        </w:rPr>
        <w:t xml:space="preserve"> </w:t>
      </w:r>
      <w:r>
        <w:rPr>
          <w:color w:val="212120"/>
          <w:sz w:val="26"/>
        </w:rPr>
        <w:t>when</w:t>
      </w:r>
      <w:r>
        <w:rPr>
          <w:color w:val="212120"/>
          <w:spacing w:val="-3"/>
          <w:sz w:val="26"/>
        </w:rPr>
        <w:t xml:space="preserve"> </w:t>
      </w:r>
      <w:r>
        <w:rPr>
          <w:color w:val="212120"/>
          <w:sz w:val="26"/>
        </w:rPr>
        <w:t>running</w:t>
      </w:r>
      <w:r>
        <w:rPr>
          <w:color w:val="212120"/>
          <w:spacing w:val="-3"/>
          <w:sz w:val="26"/>
        </w:rPr>
        <w:t xml:space="preserve"> </w:t>
      </w:r>
      <w:r>
        <w:rPr>
          <w:color w:val="212120"/>
          <w:sz w:val="26"/>
        </w:rPr>
        <w:t>your</w:t>
      </w:r>
      <w:r>
        <w:rPr>
          <w:color w:val="212120"/>
          <w:spacing w:val="-3"/>
          <w:sz w:val="26"/>
        </w:rPr>
        <w:t xml:space="preserve"> </w:t>
      </w:r>
      <w:r>
        <w:rPr>
          <w:color w:val="212120"/>
          <w:sz w:val="26"/>
        </w:rPr>
        <w:t>application</w:t>
      </w:r>
      <w:r>
        <w:rPr>
          <w:color w:val="212120"/>
          <w:spacing w:val="-4"/>
          <w:sz w:val="26"/>
        </w:rPr>
        <w:t xml:space="preserve"> </w:t>
      </w:r>
      <w:r>
        <w:rPr>
          <w:color w:val="212120"/>
          <w:sz w:val="26"/>
        </w:rPr>
        <w:t>in</w:t>
      </w:r>
      <w:r>
        <w:rPr>
          <w:color w:val="212120"/>
          <w:spacing w:val="-3"/>
          <w:sz w:val="26"/>
        </w:rPr>
        <w:t xml:space="preserve"> </w:t>
      </w:r>
      <w:r>
        <w:rPr>
          <w:color w:val="212120"/>
          <w:sz w:val="26"/>
        </w:rPr>
        <w:t>your</w:t>
      </w:r>
      <w:r>
        <w:rPr>
          <w:color w:val="212120"/>
          <w:spacing w:val="-3"/>
          <w:sz w:val="26"/>
        </w:rPr>
        <w:t xml:space="preserve"> </w:t>
      </w:r>
      <w:r>
        <w:rPr>
          <w:color w:val="212120"/>
          <w:sz w:val="26"/>
        </w:rPr>
        <w:t>report. Simply attaching code without any explanation will not receive points.</w:t>
      </w:r>
    </w:p>
    <w:p>
      <w:pPr>
        <w:spacing w:after="0" w:line="240" w:lineRule="auto"/>
        <w:jc w:val="both"/>
        <w:rPr>
          <w:sz w:val="26"/>
        </w:rPr>
        <w:sectPr>
          <w:pgSz w:w="11910" w:h="16840"/>
          <w:pgMar w:top="1382" w:right="1325" w:bottom="720" w:left="1325" w:header="286" w:footer="968" w:gutter="0"/>
        </w:sectPr>
      </w:pPr>
    </w:p>
    <w:p>
      <w:pPr>
        <w:pStyle w:val="6"/>
      </w:pPr>
    </w:p>
    <w:p>
      <w:pPr>
        <w:pStyle w:val="6"/>
        <w:spacing w:before="68"/>
      </w:pPr>
    </w:p>
    <w:p>
      <w:pPr>
        <w:pStyle w:val="11"/>
        <w:numPr>
          <w:ilvl w:val="0"/>
          <w:numId w:val="4"/>
        </w:numPr>
        <w:tabs>
          <w:tab w:val="left" w:pos="2519"/>
        </w:tabs>
        <w:spacing w:before="1" w:after="0" w:line="240" w:lineRule="auto"/>
        <w:ind w:left="2519" w:right="0" w:hanging="359"/>
        <w:jc w:val="left"/>
        <w:rPr>
          <w:sz w:val="26"/>
        </w:rPr>
      </w:pPr>
      <w:r>
        <mc:AlternateContent>
          <mc:Choice Requires="wps">
            <w:drawing>
              <wp:anchor distT="0" distB="0" distL="0" distR="0" simplePos="0" relativeHeight="15735808" behindDoc="0" locked="0" layoutInCell="1" allowOverlap="1">
                <wp:simplePos x="0" y="0"/>
                <wp:positionH relativeFrom="page">
                  <wp:posOffset>6956425</wp:posOffset>
                </wp:positionH>
                <wp:positionV relativeFrom="paragraph">
                  <wp:posOffset>-368935</wp:posOffset>
                </wp:positionV>
                <wp:extent cx="366395" cy="194945"/>
                <wp:effectExtent l="0" t="0" r="0" b="0"/>
                <wp:wrapNone/>
                <wp:docPr id="42" name="Textbox 42"/>
                <wp:cNvGraphicFramePr/>
                <a:graphic xmlns:a="http://schemas.openxmlformats.org/drawingml/2006/main">
                  <a:graphicData uri="http://schemas.microsoft.com/office/word/2010/wordprocessingShape">
                    <wps:wsp>
                      <wps:cNvSpPr txBox="1"/>
                      <wps:spPr>
                        <a:xfrm>
                          <a:off x="0" y="0"/>
                          <a:ext cx="366395" cy="194945"/>
                        </a:xfrm>
                        <a:prstGeom prst="rect">
                          <a:avLst/>
                        </a:prstGeom>
                      </wps:spPr>
                      <wps:txbx>
                        <w:txbxContent>
                          <w:p>
                            <w:pPr>
                              <w:spacing w:before="4"/>
                              <w:ind w:left="20" w:right="0" w:firstLine="0"/>
                              <w:jc w:val="left"/>
                              <w:rPr>
                                <w:rFonts w:ascii="Arial"/>
                                <w:b/>
                                <w:sz w:val="48"/>
                              </w:rPr>
                            </w:pPr>
                            <w:r>
                              <w:rPr>
                                <w:rFonts w:ascii="Arial"/>
                                <w:b/>
                                <w:color w:val="BF8F00"/>
                                <w:spacing w:val="-10"/>
                                <w:sz w:val="48"/>
                              </w:rPr>
                              <w:t>8</w:t>
                            </w:r>
                          </w:p>
                        </w:txbxContent>
                      </wps:txbx>
                      <wps:bodyPr vert="vert270" wrap="square" lIns="0" tIns="0" rIns="0" bIns="0" rtlCol="0">
                        <a:noAutofit/>
                      </wps:bodyPr>
                    </wps:wsp>
                  </a:graphicData>
                </a:graphic>
              </wp:anchor>
            </w:drawing>
          </mc:Choice>
          <mc:Fallback>
            <w:pict>
              <v:shape id="Textbox 42" o:spid="_x0000_s1026" o:spt="202" type="#_x0000_t202" style="position:absolute;left:0pt;margin-left:547.75pt;margin-top:-29.05pt;height:15.35pt;width:28.85pt;mso-position-horizontal-relative:page;z-index:15735808;mso-width-relative:page;mso-height-relative:page;" filled="f" stroked="f" coordsize="21600,21600" o:gfxdata="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IqSjWbZAAAADQEAAA8AAAAA&#10;AAAAAQAgAAAAIgAAAGRycy9kb3ducmV2LnhtbFBLAQIUABQAAAAIAIdO4kDTdgJ7oQEAADYDAAAO&#10;AAAAAAAAAAEAIAAAACgBAABkcnMvZTJvRG9jLnhtbFBLBQYAAAAABgAGAFkBAAA7BQAAAAA=&#10;">
                <v:fill on="f" focussize="0,0"/>
                <v:stroke on="f"/>
                <v:imagedata o:title=""/>
                <o:lock v:ext="edit" aspectratio="f"/>
                <v:textbox inset="0mm,0mm,0mm,0mm" style="layout-flow:vertical;mso-layout-flow-alt:bottom-to-top;">
                  <w:txbxContent>
                    <w:p>
                      <w:pPr>
                        <w:spacing w:before="4"/>
                        <w:ind w:left="20" w:right="0" w:firstLine="0"/>
                        <w:jc w:val="left"/>
                        <w:rPr>
                          <w:rFonts w:ascii="Arial"/>
                          <w:b/>
                          <w:sz w:val="48"/>
                        </w:rPr>
                      </w:pPr>
                      <w:r>
                        <w:rPr>
                          <w:rFonts w:ascii="Arial"/>
                          <w:b/>
                          <w:color w:val="BF8F00"/>
                          <w:spacing w:val="-10"/>
                          <w:sz w:val="48"/>
                        </w:rPr>
                        <w:t>8</w:t>
                      </w:r>
                    </w:p>
                  </w:txbxContent>
                </v:textbox>
              </v:shape>
            </w:pict>
          </mc:Fallback>
        </mc:AlternateContent>
      </w:r>
      <w:r>
        <w:rPr>
          <w:color w:val="212120"/>
          <w:sz w:val="26"/>
        </w:rPr>
        <w:t>Submit</w:t>
      </w:r>
      <w:r>
        <w:rPr>
          <w:color w:val="212120"/>
          <w:spacing w:val="-5"/>
          <w:sz w:val="26"/>
        </w:rPr>
        <w:t xml:space="preserve"> </w:t>
      </w:r>
      <w:r>
        <w:rPr>
          <w:color w:val="212120"/>
          <w:sz w:val="26"/>
        </w:rPr>
        <w:t>work</w:t>
      </w:r>
      <w:r>
        <w:rPr>
          <w:color w:val="212120"/>
          <w:spacing w:val="-5"/>
          <w:sz w:val="26"/>
        </w:rPr>
        <w:t xml:space="preserve"> </w:t>
      </w:r>
      <w:r>
        <w:rPr>
          <w:color w:val="212120"/>
          <w:sz w:val="26"/>
        </w:rPr>
        <w:t>you</w:t>
      </w:r>
      <w:r>
        <w:rPr>
          <w:color w:val="212120"/>
          <w:spacing w:val="-5"/>
          <w:sz w:val="26"/>
        </w:rPr>
        <w:t xml:space="preserve"> </w:t>
      </w:r>
      <w:r>
        <w:rPr>
          <w:color w:val="212120"/>
          <w:sz w:val="26"/>
        </w:rPr>
        <w:t>are</w:t>
      </w:r>
      <w:r>
        <w:rPr>
          <w:color w:val="212120"/>
          <w:spacing w:val="-4"/>
          <w:sz w:val="26"/>
        </w:rPr>
        <w:t xml:space="preserve"> </w:t>
      </w:r>
      <w:r>
        <w:rPr>
          <w:color w:val="212120"/>
          <w:sz w:val="26"/>
        </w:rPr>
        <w:t>proud</w:t>
      </w:r>
      <w:r>
        <w:rPr>
          <w:color w:val="212120"/>
          <w:spacing w:val="-5"/>
          <w:sz w:val="26"/>
        </w:rPr>
        <w:t xml:space="preserve"> </w:t>
      </w:r>
      <w:r>
        <w:rPr>
          <w:color w:val="212120"/>
          <w:sz w:val="26"/>
        </w:rPr>
        <w:t>of</w:t>
      </w:r>
      <w:r>
        <w:rPr>
          <w:color w:val="212120"/>
          <w:spacing w:val="-5"/>
          <w:sz w:val="26"/>
        </w:rPr>
        <w:t xml:space="preserve"> </w:t>
      </w:r>
      <w:r>
        <w:rPr>
          <w:color w:val="212120"/>
          <w:sz w:val="26"/>
        </w:rPr>
        <w:t>–</w:t>
      </w:r>
      <w:r>
        <w:rPr>
          <w:color w:val="212120"/>
          <w:spacing w:val="-4"/>
          <w:sz w:val="26"/>
        </w:rPr>
        <w:t xml:space="preserve"> </w:t>
      </w:r>
      <w:r>
        <w:rPr>
          <w:color w:val="212120"/>
          <w:sz w:val="26"/>
        </w:rPr>
        <w:t>don’t</w:t>
      </w:r>
      <w:r>
        <w:rPr>
          <w:color w:val="212120"/>
          <w:spacing w:val="-5"/>
          <w:sz w:val="26"/>
        </w:rPr>
        <w:t xml:space="preserve"> </w:t>
      </w:r>
      <w:r>
        <w:rPr>
          <w:color w:val="212120"/>
          <w:sz w:val="26"/>
        </w:rPr>
        <w:t>be</w:t>
      </w:r>
      <w:r>
        <w:rPr>
          <w:color w:val="212120"/>
          <w:spacing w:val="-5"/>
          <w:sz w:val="26"/>
        </w:rPr>
        <w:t xml:space="preserve"> </w:t>
      </w:r>
      <w:r>
        <w:rPr>
          <w:color w:val="212120"/>
          <w:sz w:val="26"/>
        </w:rPr>
        <w:t>sloppy</w:t>
      </w:r>
      <w:r>
        <w:rPr>
          <w:color w:val="212120"/>
          <w:spacing w:val="-5"/>
          <w:sz w:val="26"/>
        </w:rPr>
        <w:t xml:space="preserve"> </w:t>
      </w:r>
      <w:r>
        <w:rPr>
          <w:color w:val="212120"/>
          <w:sz w:val="26"/>
        </w:rPr>
        <w:t>and</w:t>
      </w:r>
      <w:r>
        <w:rPr>
          <w:color w:val="212120"/>
          <w:spacing w:val="-4"/>
          <w:sz w:val="26"/>
        </w:rPr>
        <w:t xml:space="preserve"> </w:t>
      </w:r>
      <w:r>
        <w:rPr>
          <w:color w:val="212120"/>
          <w:spacing w:val="-2"/>
          <w:sz w:val="26"/>
        </w:rPr>
        <w:t>lazy!</w:t>
      </w:r>
    </w:p>
    <w:p>
      <w:pPr>
        <w:pStyle w:val="6"/>
        <w:spacing w:before="199"/>
        <w:ind w:left="2520" w:right="386"/>
        <w:jc w:val="both"/>
      </w:pPr>
      <w:r>
        <w:rPr>
          <w:color w:val="212120"/>
        </w:rPr>
        <w:t>Your submissions must be your own. You are free to discuss with other classmates</w:t>
      </w:r>
      <w:r>
        <w:rPr>
          <w:color w:val="212120"/>
          <w:spacing w:val="-5"/>
        </w:rPr>
        <w:t xml:space="preserve"> </w:t>
      </w:r>
      <w:r>
        <w:rPr>
          <w:color w:val="212120"/>
        </w:rPr>
        <w:t>to</w:t>
      </w:r>
      <w:r>
        <w:rPr>
          <w:color w:val="212120"/>
          <w:spacing w:val="-5"/>
        </w:rPr>
        <w:t xml:space="preserve"> </w:t>
      </w:r>
      <w:r>
        <w:rPr>
          <w:color w:val="212120"/>
        </w:rPr>
        <w:t>find</w:t>
      </w:r>
      <w:r>
        <w:rPr>
          <w:color w:val="212120"/>
          <w:spacing w:val="-5"/>
        </w:rPr>
        <w:t xml:space="preserve"> </w:t>
      </w:r>
      <w:r>
        <w:rPr>
          <w:color w:val="212120"/>
        </w:rPr>
        <w:t>the</w:t>
      </w:r>
      <w:r>
        <w:rPr>
          <w:color w:val="212120"/>
          <w:spacing w:val="-5"/>
        </w:rPr>
        <w:t xml:space="preserve"> </w:t>
      </w:r>
      <w:r>
        <w:rPr>
          <w:color w:val="212120"/>
        </w:rPr>
        <w:t>solution.</w:t>
      </w:r>
      <w:r>
        <w:rPr>
          <w:color w:val="212120"/>
          <w:spacing w:val="-5"/>
        </w:rPr>
        <w:t xml:space="preserve"> </w:t>
      </w:r>
      <w:r>
        <w:rPr>
          <w:color w:val="212120"/>
        </w:rPr>
        <w:t>However,</w:t>
      </w:r>
      <w:r>
        <w:rPr>
          <w:color w:val="212120"/>
          <w:spacing w:val="-5"/>
        </w:rPr>
        <w:t xml:space="preserve"> </w:t>
      </w:r>
      <w:r>
        <w:rPr>
          <w:color w:val="212120"/>
        </w:rPr>
        <w:t>copying</w:t>
      </w:r>
      <w:r>
        <w:rPr>
          <w:color w:val="212120"/>
          <w:spacing w:val="-5"/>
        </w:rPr>
        <w:t xml:space="preserve"> </w:t>
      </w:r>
      <w:r>
        <w:rPr>
          <w:color w:val="212120"/>
        </w:rPr>
        <w:t>reports</w:t>
      </w:r>
      <w:r>
        <w:rPr>
          <w:color w:val="212120"/>
          <w:spacing w:val="-5"/>
        </w:rPr>
        <w:t xml:space="preserve"> </w:t>
      </w:r>
      <w:r>
        <w:rPr>
          <w:color w:val="212120"/>
        </w:rPr>
        <w:t>is</w:t>
      </w:r>
      <w:r>
        <w:rPr>
          <w:color w:val="212120"/>
          <w:spacing w:val="-5"/>
        </w:rPr>
        <w:t xml:space="preserve"> </w:t>
      </w:r>
      <w:r>
        <w:rPr>
          <w:color w:val="212120"/>
        </w:rPr>
        <w:t>prohibited,</w:t>
      </w:r>
      <w:r>
        <w:rPr>
          <w:color w:val="212120"/>
          <w:spacing w:val="-5"/>
        </w:rPr>
        <w:t xml:space="preserve"> </w:t>
      </w:r>
      <w:r>
        <w:rPr>
          <w:color w:val="212120"/>
        </w:rPr>
        <w:t>even if</w:t>
      </w:r>
      <w:r>
        <w:rPr>
          <w:color w:val="212120"/>
          <w:spacing w:val="-3"/>
        </w:rPr>
        <w:t xml:space="preserve"> </w:t>
      </w:r>
      <w:r>
        <w:rPr>
          <w:color w:val="212120"/>
        </w:rPr>
        <w:t>only</w:t>
      </w:r>
      <w:r>
        <w:rPr>
          <w:color w:val="212120"/>
          <w:spacing w:val="-3"/>
        </w:rPr>
        <w:t xml:space="preserve"> </w:t>
      </w:r>
      <w:r>
        <w:rPr>
          <w:color w:val="212120"/>
        </w:rPr>
        <w:t>a</w:t>
      </w:r>
      <w:r>
        <w:rPr>
          <w:color w:val="212120"/>
          <w:spacing w:val="-3"/>
        </w:rPr>
        <w:t xml:space="preserve"> </w:t>
      </w:r>
      <w:r>
        <w:rPr>
          <w:color w:val="212120"/>
        </w:rPr>
        <w:t>part</w:t>
      </w:r>
      <w:r>
        <w:rPr>
          <w:color w:val="212120"/>
          <w:spacing w:val="-3"/>
        </w:rPr>
        <w:t xml:space="preserve"> </w:t>
      </w:r>
      <w:r>
        <w:rPr>
          <w:color w:val="212120"/>
        </w:rPr>
        <w:t>of</w:t>
      </w:r>
      <w:r>
        <w:rPr>
          <w:color w:val="212120"/>
          <w:spacing w:val="-3"/>
        </w:rPr>
        <w:t xml:space="preserve"> </w:t>
      </w:r>
      <w:r>
        <w:rPr>
          <w:color w:val="212120"/>
        </w:rPr>
        <w:t>your</w:t>
      </w:r>
      <w:r>
        <w:rPr>
          <w:color w:val="212120"/>
          <w:spacing w:val="-3"/>
        </w:rPr>
        <w:t xml:space="preserve"> </w:t>
      </w:r>
      <w:r>
        <w:rPr>
          <w:color w:val="212120"/>
        </w:rPr>
        <w:t>report.</w:t>
      </w:r>
      <w:r>
        <w:rPr>
          <w:color w:val="212120"/>
          <w:spacing w:val="-3"/>
        </w:rPr>
        <w:t xml:space="preserve"> </w:t>
      </w:r>
      <w:r>
        <w:rPr>
          <w:color w:val="212120"/>
        </w:rPr>
        <w:t>Both</w:t>
      </w:r>
      <w:r>
        <w:rPr>
          <w:color w:val="212120"/>
          <w:spacing w:val="-3"/>
        </w:rPr>
        <w:t xml:space="preserve"> </w:t>
      </w:r>
      <w:r>
        <w:rPr>
          <w:color w:val="212120"/>
        </w:rPr>
        <w:t>reports</w:t>
      </w:r>
      <w:r>
        <w:rPr>
          <w:color w:val="212120"/>
          <w:spacing w:val="-3"/>
        </w:rPr>
        <w:t xml:space="preserve"> </w:t>
      </w:r>
      <w:r>
        <w:rPr>
          <w:color w:val="212120"/>
        </w:rPr>
        <w:t>of</w:t>
      </w:r>
      <w:r>
        <w:rPr>
          <w:color w:val="212120"/>
          <w:spacing w:val="-3"/>
        </w:rPr>
        <w:t xml:space="preserve"> </w:t>
      </w:r>
      <w:r>
        <w:rPr>
          <w:color w:val="212120"/>
        </w:rPr>
        <w:t>the</w:t>
      </w:r>
      <w:r>
        <w:rPr>
          <w:color w:val="212120"/>
          <w:spacing w:val="-3"/>
        </w:rPr>
        <w:t xml:space="preserve"> </w:t>
      </w:r>
      <w:r>
        <w:rPr>
          <w:color w:val="212120"/>
        </w:rPr>
        <w:t>owner</w:t>
      </w:r>
      <w:r>
        <w:rPr>
          <w:color w:val="212120"/>
          <w:spacing w:val="-3"/>
        </w:rPr>
        <w:t xml:space="preserve"> </w:t>
      </w:r>
      <w:r>
        <w:rPr>
          <w:color w:val="212120"/>
        </w:rPr>
        <w:t>and</w:t>
      </w:r>
      <w:r>
        <w:rPr>
          <w:color w:val="212120"/>
          <w:spacing w:val="-3"/>
        </w:rPr>
        <w:t xml:space="preserve"> </w:t>
      </w:r>
      <w:r>
        <w:rPr>
          <w:color w:val="212120"/>
        </w:rPr>
        <w:t>the</w:t>
      </w:r>
      <w:r>
        <w:rPr>
          <w:color w:val="212120"/>
          <w:spacing w:val="-3"/>
        </w:rPr>
        <w:t xml:space="preserve"> </w:t>
      </w:r>
      <w:r>
        <w:rPr>
          <w:color w:val="212120"/>
        </w:rPr>
        <w:t>copier</w:t>
      </w:r>
      <w:r>
        <w:rPr>
          <w:color w:val="212120"/>
          <w:spacing w:val="-3"/>
        </w:rPr>
        <w:t xml:space="preserve"> </w:t>
      </w:r>
      <w:r>
        <w:rPr>
          <w:color w:val="212120"/>
        </w:rPr>
        <w:t>will</w:t>
      </w:r>
      <w:r>
        <w:rPr>
          <w:color w:val="212120"/>
          <w:spacing w:val="-3"/>
        </w:rPr>
        <w:t xml:space="preserve"> </w:t>
      </w:r>
      <w:r>
        <w:rPr>
          <w:color w:val="212120"/>
        </w:rPr>
        <w:t>be rejected. Please remember to cite any source of the material (website, book,…) that influences your solution.</w:t>
      </w:r>
    </w:p>
    <w:p>
      <w:pPr>
        <w:pStyle w:val="6"/>
        <w:spacing w:before="1"/>
        <w:rPr>
          <w:sz w:val="15"/>
        </w:rPr>
      </w:pPr>
      <w:r>
        <mc:AlternateContent>
          <mc:Choice Requires="wpg">
            <w:drawing>
              <wp:anchor distT="0" distB="0" distL="0" distR="0" simplePos="0" relativeHeight="487593984" behindDoc="1" locked="0" layoutInCell="1" allowOverlap="1">
                <wp:simplePos x="0" y="0"/>
                <wp:positionH relativeFrom="page">
                  <wp:posOffset>914400</wp:posOffset>
                </wp:positionH>
                <wp:positionV relativeFrom="paragraph">
                  <wp:posOffset>127000</wp:posOffset>
                </wp:positionV>
                <wp:extent cx="6059805" cy="963295"/>
                <wp:effectExtent l="0" t="0" r="0" b="0"/>
                <wp:wrapTopAndBottom/>
                <wp:docPr id="43" name="Group 43"/>
                <wp:cNvGraphicFramePr/>
                <a:graphic xmlns:a="http://schemas.openxmlformats.org/drawingml/2006/main">
                  <a:graphicData uri="http://schemas.microsoft.com/office/word/2010/wordprocessingGroup">
                    <wpg:wgp>
                      <wpg:cNvGrpSpPr/>
                      <wpg:grpSpPr>
                        <a:xfrm>
                          <a:off x="0" y="0"/>
                          <a:ext cx="6059805" cy="963294"/>
                          <a:chOff x="0" y="0"/>
                          <a:chExt cx="6059805" cy="963294"/>
                        </a:xfrm>
                      </wpg:grpSpPr>
                      <wps:wsp>
                        <wps:cNvPr id="44" name="Graphic 44"/>
                        <wps:cNvSpPr/>
                        <wps:spPr>
                          <a:xfrm>
                            <a:off x="39623" y="0"/>
                            <a:ext cx="6019800" cy="963294"/>
                          </a:xfrm>
                          <a:custGeom>
                            <a:avLst/>
                            <a:gdLst/>
                            <a:ahLst/>
                            <a:cxnLst/>
                            <a:rect l="l" t="t" r="r" b="b"/>
                            <a:pathLst>
                              <a:path w="6019800" h="963294">
                                <a:moveTo>
                                  <a:pt x="6019800" y="0"/>
                                </a:moveTo>
                                <a:lnTo>
                                  <a:pt x="0" y="0"/>
                                </a:lnTo>
                                <a:lnTo>
                                  <a:pt x="0" y="963168"/>
                                </a:lnTo>
                                <a:lnTo>
                                  <a:pt x="6019800" y="963168"/>
                                </a:lnTo>
                                <a:lnTo>
                                  <a:pt x="6019800" y="0"/>
                                </a:lnTo>
                                <a:close/>
                              </a:path>
                            </a:pathLst>
                          </a:custGeom>
                          <a:solidFill>
                            <a:srgbClr val="D0CECE"/>
                          </a:solidFill>
                        </wps:spPr>
                        <wps:bodyPr wrap="square" lIns="0" tIns="0" rIns="0" bIns="0" rtlCol="0">
                          <a:noAutofit/>
                        </wps:bodyPr>
                      </wps:wsp>
                      <wps:wsp>
                        <wps:cNvPr id="45" name="Graphic 45"/>
                        <wps:cNvSpPr/>
                        <wps:spPr>
                          <a:xfrm>
                            <a:off x="0" y="0"/>
                            <a:ext cx="36830" cy="963294"/>
                          </a:xfrm>
                          <a:custGeom>
                            <a:avLst/>
                            <a:gdLst/>
                            <a:ahLst/>
                            <a:cxnLst/>
                            <a:rect l="l" t="t" r="r" b="b"/>
                            <a:pathLst>
                              <a:path w="36830" h="963294">
                                <a:moveTo>
                                  <a:pt x="36575" y="0"/>
                                </a:moveTo>
                                <a:lnTo>
                                  <a:pt x="0" y="0"/>
                                </a:lnTo>
                                <a:lnTo>
                                  <a:pt x="0" y="963168"/>
                                </a:lnTo>
                                <a:lnTo>
                                  <a:pt x="36575" y="963168"/>
                                </a:lnTo>
                                <a:lnTo>
                                  <a:pt x="36575" y="0"/>
                                </a:lnTo>
                                <a:close/>
                              </a:path>
                            </a:pathLst>
                          </a:custGeom>
                          <a:solidFill>
                            <a:srgbClr val="595959"/>
                          </a:solidFill>
                        </wps:spPr>
                        <wps:bodyPr wrap="square" lIns="0" tIns="0" rIns="0" bIns="0" rtlCol="0">
                          <a:noAutofit/>
                        </wps:bodyPr>
                      </wps:wsp>
                      <wps:wsp>
                        <wps:cNvPr id="46" name="Textbox 46"/>
                        <wps:cNvSpPr txBox="1"/>
                        <wps:spPr>
                          <a:xfrm>
                            <a:off x="36576" y="0"/>
                            <a:ext cx="6022975" cy="963294"/>
                          </a:xfrm>
                          <a:prstGeom prst="rect">
                            <a:avLst/>
                          </a:prstGeom>
                        </wps:spPr>
                        <wps:txbx>
                          <w:txbxContent>
                            <w:p>
                              <w:pPr>
                                <w:spacing w:before="202" w:line="237" w:lineRule="auto"/>
                                <w:ind w:left="81" w:right="101" w:firstLine="0"/>
                                <w:jc w:val="left"/>
                                <w:rPr>
                                  <w:sz w:val="26"/>
                                </w:rPr>
                              </w:pPr>
                              <w:r>
                                <w:rPr>
                                  <w:b/>
                                  <w:color w:val="212120"/>
                                  <w:sz w:val="26"/>
                                </w:rPr>
                                <w:t>Notice:</w:t>
                              </w:r>
                              <w:r>
                                <w:rPr>
                                  <w:b/>
                                  <w:color w:val="212120"/>
                                  <w:spacing w:val="-15"/>
                                  <w:sz w:val="26"/>
                                </w:rPr>
                                <w:t xml:space="preserve"> </w:t>
                              </w:r>
                              <w:r>
                                <w:rPr>
                                  <w:color w:val="212120"/>
                                  <w:sz w:val="26"/>
                                </w:rPr>
                                <w:t>Combine</w:t>
                              </w:r>
                              <w:r>
                                <w:rPr>
                                  <w:color w:val="212120"/>
                                  <w:spacing w:val="-14"/>
                                  <w:sz w:val="26"/>
                                </w:rPr>
                                <w:t xml:space="preserve"> </w:t>
                              </w:r>
                              <w:r>
                                <w:rPr>
                                  <w:color w:val="212120"/>
                                  <w:sz w:val="26"/>
                                </w:rPr>
                                <w:t>your</w:t>
                              </w:r>
                              <w:r>
                                <w:rPr>
                                  <w:color w:val="212120"/>
                                  <w:spacing w:val="-14"/>
                                  <w:sz w:val="26"/>
                                </w:rPr>
                                <w:t xml:space="preserve"> </w:t>
                              </w:r>
                              <w:r>
                                <w:rPr>
                                  <w:color w:val="212120"/>
                                  <w:sz w:val="26"/>
                                </w:rPr>
                                <w:t>lab</w:t>
                              </w:r>
                              <w:r>
                                <w:rPr>
                                  <w:color w:val="212120"/>
                                  <w:spacing w:val="-15"/>
                                  <w:sz w:val="26"/>
                                </w:rPr>
                                <w:t xml:space="preserve"> </w:t>
                              </w:r>
                              <w:r>
                                <w:rPr>
                                  <w:color w:val="212120"/>
                                  <w:sz w:val="26"/>
                                </w:rPr>
                                <w:t>report</w:t>
                              </w:r>
                              <w:r>
                                <w:rPr>
                                  <w:color w:val="212120"/>
                                  <w:spacing w:val="-14"/>
                                  <w:sz w:val="26"/>
                                </w:rPr>
                                <w:t xml:space="preserve"> </w:t>
                              </w:r>
                              <w:r>
                                <w:rPr>
                                  <w:color w:val="212120"/>
                                  <w:sz w:val="26"/>
                                </w:rPr>
                                <w:t>and</w:t>
                              </w:r>
                              <w:r>
                                <w:rPr>
                                  <w:color w:val="212120"/>
                                  <w:spacing w:val="-14"/>
                                  <w:sz w:val="26"/>
                                </w:rPr>
                                <w:t xml:space="preserve"> </w:t>
                              </w:r>
                              <w:r>
                                <w:rPr>
                                  <w:color w:val="212120"/>
                                  <w:sz w:val="26"/>
                                </w:rPr>
                                <w:t>all</w:t>
                              </w:r>
                              <w:r>
                                <w:rPr>
                                  <w:color w:val="212120"/>
                                  <w:spacing w:val="-15"/>
                                  <w:sz w:val="26"/>
                                </w:rPr>
                                <w:t xml:space="preserve"> </w:t>
                              </w:r>
                              <w:r>
                                <w:rPr>
                                  <w:color w:val="212120"/>
                                  <w:sz w:val="26"/>
                                </w:rPr>
                                <w:t>related</w:t>
                              </w:r>
                              <w:r>
                                <w:rPr>
                                  <w:color w:val="212120"/>
                                  <w:spacing w:val="-14"/>
                                  <w:sz w:val="26"/>
                                </w:rPr>
                                <w:t xml:space="preserve"> </w:t>
                              </w:r>
                              <w:r>
                                <w:rPr>
                                  <w:color w:val="212120"/>
                                  <w:sz w:val="26"/>
                                </w:rPr>
                                <w:t>files</w:t>
                              </w:r>
                              <w:r>
                                <w:rPr>
                                  <w:color w:val="212120"/>
                                  <w:spacing w:val="-14"/>
                                  <w:sz w:val="26"/>
                                </w:rPr>
                                <w:t xml:space="preserve"> </w:t>
                              </w:r>
                              <w:r>
                                <w:rPr>
                                  <w:color w:val="212120"/>
                                  <w:sz w:val="26"/>
                                </w:rPr>
                                <w:t>into</w:t>
                              </w:r>
                              <w:r>
                                <w:rPr>
                                  <w:color w:val="212120"/>
                                  <w:spacing w:val="-15"/>
                                  <w:sz w:val="26"/>
                                </w:rPr>
                                <w:t xml:space="preserve"> </w:t>
                              </w:r>
                              <w:r>
                                <w:rPr>
                                  <w:color w:val="212120"/>
                                  <w:sz w:val="26"/>
                                </w:rPr>
                                <w:t>a</w:t>
                              </w:r>
                              <w:r>
                                <w:rPr>
                                  <w:color w:val="212120"/>
                                  <w:spacing w:val="-14"/>
                                  <w:sz w:val="26"/>
                                </w:rPr>
                                <w:t xml:space="preserve"> </w:t>
                              </w:r>
                              <w:r>
                                <w:rPr>
                                  <w:color w:val="212120"/>
                                  <w:sz w:val="26"/>
                                </w:rPr>
                                <w:t>single</w:t>
                              </w:r>
                              <w:r>
                                <w:rPr>
                                  <w:color w:val="212120"/>
                                  <w:spacing w:val="-14"/>
                                  <w:sz w:val="26"/>
                                </w:rPr>
                                <w:t xml:space="preserve"> </w:t>
                              </w:r>
                              <w:r>
                                <w:rPr>
                                  <w:b/>
                                  <w:color w:val="212120"/>
                                  <w:sz w:val="26"/>
                                </w:rPr>
                                <w:t>ZIP</w:t>
                              </w:r>
                              <w:r>
                                <w:rPr>
                                  <w:b/>
                                  <w:color w:val="212120"/>
                                  <w:spacing w:val="-15"/>
                                  <w:sz w:val="26"/>
                                </w:rPr>
                                <w:t xml:space="preserve"> </w:t>
                              </w:r>
                              <w:r>
                                <w:rPr>
                                  <w:b/>
                                  <w:color w:val="212120"/>
                                  <w:sz w:val="26"/>
                                </w:rPr>
                                <w:t>file</w:t>
                              </w:r>
                              <w:r>
                                <w:rPr>
                                  <w:b/>
                                  <w:color w:val="212120"/>
                                  <w:spacing w:val="-14"/>
                                  <w:sz w:val="26"/>
                                </w:rPr>
                                <w:t xml:space="preserve"> </w:t>
                              </w:r>
                              <w:r>
                                <w:rPr>
                                  <w:b/>
                                  <w:color w:val="212120"/>
                                  <w:sz w:val="26"/>
                                </w:rPr>
                                <w:t>(.zip)</w:t>
                              </w:r>
                              <w:r>
                                <w:rPr>
                                  <w:color w:val="212120"/>
                                  <w:sz w:val="26"/>
                                </w:rPr>
                                <w:t>,</w:t>
                              </w:r>
                              <w:r>
                                <w:rPr>
                                  <w:color w:val="212120"/>
                                  <w:spacing w:val="-14"/>
                                  <w:sz w:val="26"/>
                                </w:rPr>
                                <w:t xml:space="preserve"> </w:t>
                              </w:r>
                              <w:r>
                                <w:rPr>
                                  <w:color w:val="212120"/>
                                  <w:sz w:val="26"/>
                                </w:rPr>
                                <w:t>name it as follow:</w:t>
                              </w:r>
                            </w:p>
                            <w:p>
                              <w:pPr>
                                <w:spacing w:before="200"/>
                                <w:ind w:left="0" w:right="25" w:firstLine="0"/>
                                <w:jc w:val="center"/>
                                <w:rPr>
                                  <w:b/>
                                  <w:i/>
                                  <w:sz w:val="26"/>
                                </w:rPr>
                              </w:pPr>
                              <w:r>
                                <w:rPr>
                                  <w:b/>
                                  <w:i/>
                                  <w:color w:val="212120"/>
                                  <w:sz w:val="26"/>
                                </w:rPr>
                                <w:t>StudentID</w:t>
                              </w:r>
                              <w:r>
                                <w:rPr>
                                  <w:b/>
                                  <w:i/>
                                  <w:color w:val="212120"/>
                                  <w:spacing w:val="-12"/>
                                  <w:sz w:val="26"/>
                                </w:rPr>
                                <w:t xml:space="preserve"> </w:t>
                              </w:r>
                              <w:r>
                                <w:rPr>
                                  <w:b/>
                                  <w:i/>
                                  <w:color w:val="212120"/>
                                  <w:spacing w:val="-2"/>
                                  <w:sz w:val="26"/>
                                </w:rPr>
                                <w:t>_ReportLabX.zip</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10pt;height:75.85pt;width:477.15pt;mso-position-horizontal-relative:page;mso-wrap-distance-bottom:0pt;mso-wrap-distance-top:0pt;z-index:-15722496;mso-width-relative:page;mso-height-relative:page;" coordsize="6059805,963294" o:gfxdata="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m2skH9oAAAALAQAADwAAAAAA&#10;AAABACAAAAAiAAAAZHJzL2Rvd25yZXYueG1sUEsBAhQAFAAAAAgAh07iQIjKXkr1AgAAZgoAAA4A&#10;AAAAAAAAAQAgAAAAKQEAAGRycy9lMm9Eb2MueG1sUEsFBgAAAAAGAAYAWQEAAJAGAAAAAA==&#10;">
                <o:lock v:ext="edit" aspectratio="f"/>
                <v:shape id="Graphic 44" o:spid="_x0000_s1026" o:spt="100" style="position:absolute;left:39623;top:0;height:963294;width:6019800;" fillcolor="#D0CECE" filled="t" stroked="f" coordsize="6019800,963294" o:gfxdata="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c0j65AAAA2wAA&#10;AA8AAAAAAAAAAQAgAAAAIgAAAGRycy9kb3ducmV2LnhtbFBLAQIUABQAAAAIAIdO4kAzLwWeOwAA&#10;ADkAAAAQAAAAAAAAAAEAIAAAAAgBAABkcnMvc2hhcGV4bWwueG1sUEsFBgAAAAAGAAYAWwEAALID&#10;AAAAAA==&#10;" path="m6019800,0l0,0,0,963168,6019800,963168,6019800,0xe">
                  <v:fill on="t" focussize="0,0"/>
                  <v:stroke on="f"/>
                  <v:imagedata o:title=""/>
                  <o:lock v:ext="edit" aspectratio="f"/>
                  <v:textbox inset="0mm,0mm,0mm,0mm"/>
                </v:shape>
                <v:shape id="Graphic 45" o:spid="_x0000_s1026" o:spt="100" style="position:absolute;left:0;top:0;height:963294;width:36830;" fillcolor="#595959" filled="t" stroked="f" coordsize="36830,963294" o:gfxdata="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nZYm/&#10;AAAA2wAAAA8AAAAAAAAAAQAgAAAAIgAAAGRycy9kb3ducmV2LnhtbFBLAQIUABQAAAAIAIdO4kAz&#10;LwWeOwAAADkAAAAQAAAAAAAAAAEAIAAAAA4BAABkcnMvc2hhcGV4bWwueG1sUEsFBgAAAAAGAAYA&#10;WwEAALgDAAAAAA==&#10;" path="m36575,0l0,0,0,963168,36575,963168,36575,0xe">
                  <v:fill on="t" focussize="0,0"/>
                  <v:stroke on="f"/>
                  <v:imagedata o:title=""/>
                  <o:lock v:ext="edit" aspectratio="f"/>
                  <v:textbox inset="0mm,0mm,0mm,0mm"/>
                </v:shape>
                <v:shape id="Textbox 46" o:spid="_x0000_s1026" o:spt="202" type="#_x0000_t202" style="position:absolute;left:36576;top:0;height:963294;width:6022975;" filled="f" stroked="f" coordsize="21600,21600" o:gfxdata="UEsDBAoAAAAAAIdO4kAAAAAAAAAAAAAAAAAEAAAAZHJzL1BLAwQUAAAACACHTuJA+RzjSr0AAADb&#10;AAAADwAAAGRycy9kb3ducmV2LnhtbEWPQWsCMRSE7wX/Q3hCbzWxl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HONK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202" w:line="237" w:lineRule="auto"/>
                          <w:ind w:left="81" w:right="101" w:firstLine="0"/>
                          <w:jc w:val="left"/>
                          <w:rPr>
                            <w:sz w:val="26"/>
                          </w:rPr>
                        </w:pPr>
                        <w:r>
                          <w:rPr>
                            <w:b/>
                            <w:color w:val="212120"/>
                            <w:sz w:val="26"/>
                          </w:rPr>
                          <w:t>Notice:</w:t>
                        </w:r>
                        <w:r>
                          <w:rPr>
                            <w:b/>
                            <w:color w:val="212120"/>
                            <w:spacing w:val="-15"/>
                            <w:sz w:val="26"/>
                          </w:rPr>
                          <w:t xml:space="preserve"> </w:t>
                        </w:r>
                        <w:r>
                          <w:rPr>
                            <w:color w:val="212120"/>
                            <w:sz w:val="26"/>
                          </w:rPr>
                          <w:t>Combine</w:t>
                        </w:r>
                        <w:r>
                          <w:rPr>
                            <w:color w:val="212120"/>
                            <w:spacing w:val="-14"/>
                            <w:sz w:val="26"/>
                          </w:rPr>
                          <w:t xml:space="preserve"> </w:t>
                        </w:r>
                        <w:r>
                          <w:rPr>
                            <w:color w:val="212120"/>
                            <w:sz w:val="26"/>
                          </w:rPr>
                          <w:t>your</w:t>
                        </w:r>
                        <w:r>
                          <w:rPr>
                            <w:color w:val="212120"/>
                            <w:spacing w:val="-14"/>
                            <w:sz w:val="26"/>
                          </w:rPr>
                          <w:t xml:space="preserve"> </w:t>
                        </w:r>
                        <w:r>
                          <w:rPr>
                            <w:color w:val="212120"/>
                            <w:sz w:val="26"/>
                          </w:rPr>
                          <w:t>lab</w:t>
                        </w:r>
                        <w:r>
                          <w:rPr>
                            <w:color w:val="212120"/>
                            <w:spacing w:val="-15"/>
                            <w:sz w:val="26"/>
                          </w:rPr>
                          <w:t xml:space="preserve"> </w:t>
                        </w:r>
                        <w:r>
                          <w:rPr>
                            <w:color w:val="212120"/>
                            <w:sz w:val="26"/>
                          </w:rPr>
                          <w:t>report</w:t>
                        </w:r>
                        <w:r>
                          <w:rPr>
                            <w:color w:val="212120"/>
                            <w:spacing w:val="-14"/>
                            <w:sz w:val="26"/>
                          </w:rPr>
                          <w:t xml:space="preserve"> </w:t>
                        </w:r>
                        <w:r>
                          <w:rPr>
                            <w:color w:val="212120"/>
                            <w:sz w:val="26"/>
                          </w:rPr>
                          <w:t>and</w:t>
                        </w:r>
                        <w:r>
                          <w:rPr>
                            <w:color w:val="212120"/>
                            <w:spacing w:val="-14"/>
                            <w:sz w:val="26"/>
                          </w:rPr>
                          <w:t xml:space="preserve"> </w:t>
                        </w:r>
                        <w:r>
                          <w:rPr>
                            <w:color w:val="212120"/>
                            <w:sz w:val="26"/>
                          </w:rPr>
                          <w:t>all</w:t>
                        </w:r>
                        <w:r>
                          <w:rPr>
                            <w:color w:val="212120"/>
                            <w:spacing w:val="-15"/>
                            <w:sz w:val="26"/>
                          </w:rPr>
                          <w:t xml:space="preserve"> </w:t>
                        </w:r>
                        <w:r>
                          <w:rPr>
                            <w:color w:val="212120"/>
                            <w:sz w:val="26"/>
                          </w:rPr>
                          <w:t>related</w:t>
                        </w:r>
                        <w:r>
                          <w:rPr>
                            <w:color w:val="212120"/>
                            <w:spacing w:val="-14"/>
                            <w:sz w:val="26"/>
                          </w:rPr>
                          <w:t xml:space="preserve"> </w:t>
                        </w:r>
                        <w:r>
                          <w:rPr>
                            <w:color w:val="212120"/>
                            <w:sz w:val="26"/>
                          </w:rPr>
                          <w:t>files</w:t>
                        </w:r>
                        <w:r>
                          <w:rPr>
                            <w:color w:val="212120"/>
                            <w:spacing w:val="-14"/>
                            <w:sz w:val="26"/>
                          </w:rPr>
                          <w:t xml:space="preserve"> </w:t>
                        </w:r>
                        <w:r>
                          <w:rPr>
                            <w:color w:val="212120"/>
                            <w:sz w:val="26"/>
                          </w:rPr>
                          <w:t>into</w:t>
                        </w:r>
                        <w:r>
                          <w:rPr>
                            <w:color w:val="212120"/>
                            <w:spacing w:val="-15"/>
                            <w:sz w:val="26"/>
                          </w:rPr>
                          <w:t xml:space="preserve"> </w:t>
                        </w:r>
                        <w:r>
                          <w:rPr>
                            <w:color w:val="212120"/>
                            <w:sz w:val="26"/>
                          </w:rPr>
                          <w:t>a</w:t>
                        </w:r>
                        <w:r>
                          <w:rPr>
                            <w:color w:val="212120"/>
                            <w:spacing w:val="-14"/>
                            <w:sz w:val="26"/>
                          </w:rPr>
                          <w:t xml:space="preserve"> </w:t>
                        </w:r>
                        <w:r>
                          <w:rPr>
                            <w:color w:val="212120"/>
                            <w:sz w:val="26"/>
                          </w:rPr>
                          <w:t>single</w:t>
                        </w:r>
                        <w:r>
                          <w:rPr>
                            <w:color w:val="212120"/>
                            <w:spacing w:val="-14"/>
                            <w:sz w:val="26"/>
                          </w:rPr>
                          <w:t xml:space="preserve"> </w:t>
                        </w:r>
                        <w:r>
                          <w:rPr>
                            <w:b/>
                            <w:color w:val="212120"/>
                            <w:sz w:val="26"/>
                          </w:rPr>
                          <w:t>ZIP</w:t>
                        </w:r>
                        <w:r>
                          <w:rPr>
                            <w:b/>
                            <w:color w:val="212120"/>
                            <w:spacing w:val="-15"/>
                            <w:sz w:val="26"/>
                          </w:rPr>
                          <w:t xml:space="preserve"> </w:t>
                        </w:r>
                        <w:r>
                          <w:rPr>
                            <w:b/>
                            <w:color w:val="212120"/>
                            <w:sz w:val="26"/>
                          </w:rPr>
                          <w:t>file</w:t>
                        </w:r>
                        <w:r>
                          <w:rPr>
                            <w:b/>
                            <w:color w:val="212120"/>
                            <w:spacing w:val="-14"/>
                            <w:sz w:val="26"/>
                          </w:rPr>
                          <w:t xml:space="preserve"> </w:t>
                        </w:r>
                        <w:r>
                          <w:rPr>
                            <w:b/>
                            <w:color w:val="212120"/>
                            <w:sz w:val="26"/>
                          </w:rPr>
                          <w:t>(.zip)</w:t>
                        </w:r>
                        <w:r>
                          <w:rPr>
                            <w:color w:val="212120"/>
                            <w:sz w:val="26"/>
                          </w:rPr>
                          <w:t>,</w:t>
                        </w:r>
                        <w:r>
                          <w:rPr>
                            <w:color w:val="212120"/>
                            <w:spacing w:val="-14"/>
                            <w:sz w:val="26"/>
                          </w:rPr>
                          <w:t xml:space="preserve"> </w:t>
                        </w:r>
                        <w:r>
                          <w:rPr>
                            <w:color w:val="212120"/>
                            <w:sz w:val="26"/>
                          </w:rPr>
                          <w:t>name it as follow:</w:t>
                        </w:r>
                      </w:p>
                      <w:p>
                        <w:pPr>
                          <w:spacing w:before="200"/>
                          <w:ind w:left="0" w:right="25" w:firstLine="0"/>
                          <w:jc w:val="center"/>
                          <w:rPr>
                            <w:b/>
                            <w:i/>
                            <w:sz w:val="26"/>
                          </w:rPr>
                        </w:pPr>
                        <w:r>
                          <w:rPr>
                            <w:b/>
                            <w:i/>
                            <w:color w:val="212120"/>
                            <w:sz w:val="26"/>
                          </w:rPr>
                          <w:t>StudentID</w:t>
                        </w:r>
                        <w:r>
                          <w:rPr>
                            <w:b/>
                            <w:i/>
                            <w:color w:val="212120"/>
                            <w:spacing w:val="-12"/>
                            <w:sz w:val="26"/>
                          </w:rPr>
                          <w:t xml:space="preserve"> </w:t>
                        </w:r>
                        <w:r>
                          <w:rPr>
                            <w:b/>
                            <w:i/>
                            <w:color w:val="212120"/>
                            <w:spacing w:val="-2"/>
                            <w:sz w:val="26"/>
                          </w:rPr>
                          <w:t>_ReportLabX.zip</w:t>
                        </w:r>
                      </w:p>
                    </w:txbxContent>
                  </v:textbox>
                </v:shape>
                <w10:wrap type="topAndBottom"/>
              </v:group>
            </w:pict>
          </mc:Fallback>
        </mc:AlternateContent>
      </w:r>
    </w:p>
    <w:sectPr>
      <w:pgSz w:w="11910" w:h="16840"/>
      <w:pgMar w:top="580" w:right="540" w:bottom="1160" w:left="0" w:header="286" w:footer="96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rebuchet MS">
    <w:panose1 w:val="020B0603020202020204"/>
    <w:charset w:val="00"/>
    <w:family w:val="swiss"/>
    <w:pitch w:val="default"/>
    <w:sig w:usb0="00000687" w:usb1="00000000" w:usb2="00000000" w:usb3="00000000" w:csb0="2000009F" w:csb1="00000000"/>
  </w:font>
  <w:font w:name="HGSeikaishotaiPRO">
    <w:altName w:val="Yu Gothic"/>
    <w:panose1 w:val="00000000000000000000"/>
    <w:charset w:val="80"/>
    <w:family w:val="script"/>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mc:AlternateContent>
        <mc:Choice Requires="wpg">
          <w:drawing>
            <wp:anchor distT="0" distB="0" distL="0" distR="0" simplePos="0" relativeHeight="487161856" behindDoc="1" locked="0" layoutInCell="1" allowOverlap="1">
              <wp:simplePos x="0" y="0"/>
              <wp:positionH relativeFrom="page">
                <wp:posOffset>389255</wp:posOffset>
              </wp:positionH>
              <wp:positionV relativeFrom="page">
                <wp:posOffset>9899015</wp:posOffset>
              </wp:positionV>
              <wp:extent cx="6857365" cy="537210"/>
              <wp:effectExtent l="0" t="0" r="0" b="0"/>
              <wp:wrapNone/>
              <wp:docPr id="17" name="Group 17"/>
              <wp:cNvGraphicFramePr/>
              <a:graphic xmlns:a="http://schemas.openxmlformats.org/drawingml/2006/main">
                <a:graphicData uri="http://schemas.microsoft.com/office/word/2010/wordprocessingGroup">
                  <wpg:wgp>
                    <wpg:cNvGrpSpPr/>
                    <wpg:grpSpPr>
                      <a:xfrm>
                        <a:off x="0" y="0"/>
                        <a:ext cx="6857365" cy="537210"/>
                        <a:chOff x="0" y="0"/>
                        <a:chExt cx="6857365" cy="537210"/>
                      </a:xfrm>
                    </wpg:grpSpPr>
                    <wps:wsp>
                      <wps:cNvPr id="18" name="Graphic 18"/>
                      <wps:cNvSpPr/>
                      <wps:spPr>
                        <a:xfrm>
                          <a:off x="0" y="3175"/>
                          <a:ext cx="6857365" cy="1270"/>
                        </a:xfrm>
                        <a:custGeom>
                          <a:avLst/>
                          <a:gdLst/>
                          <a:ahLst/>
                          <a:cxnLst/>
                          <a:rect l="l" t="t" r="r" b="b"/>
                          <a:pathLst>
                            <a:path w="6857365">
                              <a:moveTo>
                                <a:pt x="0" y="0"/>
                              </a:moveTo>
                              <a:lnTo>
                                <a:pt x="6857365" y="1"/>
                              </a:lnTo>
                            </a:path>
                          </a:pathLst>
                        </a:custGeom>
                        <a:ln w="6350">
                          <a:solidFill>
                            <a:srgbClr val="212120"/>
                          </a:solidFill>
                          <a:prstDash val="solid"/>
                        </a:ln>
                      </wps:spPr>
                      <wps:bodyPr wrap="square" lIns="0" tIns="0" rIns="0" bIns="0" rtlCol="0">
                        <a:noAutofit/>
                      </wps:bodyPr>
                    </wps:wsp>
                    <wps:wsp>
                      <wps:cNvPr id="19" name="Graphic 19"/>
                      <wps:cNvSpPr/>
                      <wps:spPr>
                        <a:xfrm>
                          <a:off x="2632711" y="6350"/>
                          <a:ext cx="342900" cy="527685"/>
                        </a:xfrm>
                        <a:custGeom>
                          <a:avLst/>
                          <a:gdLst/>
                          <a:ahLst/>
                          <a:cxnLst/>
                          <a:rect l="l" t="t" r="r" b="b"/>
                          <a:pathLst>
                            <a:path w="342900" h="527685">
                              <a:moveTo>
                                <a:pt x="342900" y="0"/>
                              </a:moveTo>
                              <a:lnTo>
                                <a:pt x="0" y="527685"/>
                              </a:lnTo>
                            </a:path>
                          </a:pathLst>
                        </a:custGeom>
                        <a:ln w="6350">
                          <a:solidFill>
                            <a:srgbClr val="21212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30.65pt;margin-top:779.45pt;height:42.3pt;width:539.95pt;mso-position-horizontal-relative:page;mso-position-vertical-relative:page;z-index:-16154624;mso-width-relative:page;mso-height-relative:page;" coordsize="6857365,537210" o:gfxdata="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KLR4AvcAAAADQEAAA8AAAAAAAAAAQAgAAAAIgAAAGRycy9kb3du&#10;cmV2LnhtbFBLAQIUABQAAAAIAIdO4kBt1ymNpgIAABcIAAAOAAAAAAAAAAEAIAAAACsBAABkcnMv&#10;ZTJvRG9jLnhtbFBLBQYAAAAABgAGAFkBAABDBgAAAAA=&#10;">
              <o:lock v:ext="edit" aspectratio="f"/>
              <v:shape id="Graphic 18" o:spid="_x0000_s1026" o:spt="100" style="position:absolute;left:0;top:3175;height:1270;width:6857365;" filled="f" stroked="t" coordsize="6857365,1" o:gfxdata="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vt4mLsAAADb&#10;AAAADwAAAAAAAAABACAAAAAiAAAAZHJzL2Rvd25yZXYueG1sUEsBAhQAFAAAAAgAh07iQDMvBZ47&#10;AAAAOQAAABAAAAAAAAAAAQAgAAAACgEAAGRycy9zaGFwZXhtbC54bWxQSwUGAAAAAAYABgBbAQAA&#10;tAMAAAAA&#10;" path="m0,0l6857365,1e">
                <v:fill on="f" focussize="0,0"/>
                <v:stroke weight="0.5pt" color="#212120" joinstyle="round"/>
                <v:imagedata o:title=""/>
                <o:lock v:ext="edit" aspectratio="f"/>
                <v:textbox inset="0mm,0mm,0mm,0mm"/>
              </v:shape>
              <v:shape id="Graphic 19" o:spid="_x0000_s1026" o:spt="100" style="position:absolute;left:2632711;top:6350;height:527685;width:342900;" filled="f" stroked="t" coordsize="342900,527685" o:gfxdata="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IJh8ugAAANsA&#10;AAAPAAAAAAAAAAEAIAAAACIAAABkcnMvZG93bnJldi54bWxQSwECFAAUAAAACACHTuJAMy8FnjsA&#10;AAA5AAAAEAAAAAAAAAABACAAAAAJAQAAZHJzL3NoYXBleG1sLnhtbFBLBQYAAAAABgAGAFsBAACz&#10;AwAAAAA=&#10;" path="m342900,0l0,527685e">
                <v:fill on="f" focussize="0,0"/>
                <v:stroke weight="0.5pt" color="#212120" joinstyle="round"/>
                <v:imagedata o:title=""/>
                <o:lock v:ext="edit" aspectratio="f"/>
                <v:textbox inset="0mm,0mm,0mm,0mm"/>
              </v:shape>
            </v:group>
          </w:pict>
        </mc:Fallback>
      </mc:AlternateContent>
    </w:r>
    <w:r>
      <mc:AlternateContent>
        <mc:Choice Requires="wps">
          <w:drawing>
            <wp:anchor distT="0" distB="0" distL="0" distR="0" simplePos="0" relativeHeight="487161856" behindDoc="1" locked="0" layoutInCell="1" allowOverlap="1">
              <wp:simplePos x="0" y="0"/>
              <wp:positionH relativeFrom="page">
                <wp:posOffset>1227455</wp:posOffset>
              </wp:positionH>
              <wp:positionV relativeFrom="page">
                <wp:posOffset>9988550</wp:posOffset>
              </wp:positionV>
              <wp:extent cx="1670685" cy="354330"/>
              <wp:effectExtent l="0" t="0" r="0" b="0"/>
              <wp:wrapNone/>
              <wp:docPr id="20" name="Textbox 20"/>
              <wp:cNvGraphicFramePr/>
              <a:graphic xmlns:a="http://schemas.openxmlformats.org/drawingml/2006/main">
                <a:graphicData uri="http://schemas.microsoft.com/office/word/2010/wordprocessingShape">
                  <wps:wsp>
                    <wps:cNvSpPr txBox="1"/>
                    <wps:spPr>
                      <a:xfrm>
                        <a:off x="0" y="0"/>
                        <a:ext cx="1670685" cy="354330"/>
                      </a:xfrm>
                      <a:prstGeom prst="rect">
                        <a:avLst/>
                      </a:prstGeom>
                    </wps:spPr>
                    <wps:txbx>
                      <w:txbxContent>
                        <w:p>
                          <w:pPr>
                            <w:spacing w:before="18"/>
                            <w:ind w:left="0" w:right="18" w:firstLine="0"/>
                            <w:jc w:val="right"/>
                            <w:rPr>
                              <w:rFonts w:ascii="Trebuchet MS"/>
                              <w:b/>
                              <w:i/>
                              <w:sz w:val="22"/>
                            </w:rPr>
                          </w:pPr>
                          <w:r>
                            <w:rPr>
                              <w:rFonts w:ascii="Trebuchet MS"/>
                              <w:b/>
                              <w:i/>
                              <w:w w:val="80"/>
                              <w:sz w:val="22"/>
                            </w:rPr>
                            <w:t>Faculty</w:t>
                          </w:r>
                          <w:r>
                            <w:rPr>
                              <w:rFonts w:ascii="Trebuchet MS"/>
                              <w:b/>
                              <w:i/>
                              <w:spacing w:val="-2"/>
                              <w:w w:val="80"/>
                              <w:sz w:val="22"/>
                            </w:rPr>
                            <w:t xml:space="preserve"> </w:t>
                          </w:r>
                          <w:r>
                            <w:rPr>
                              <w:rFonts w:ascii="Trebuchet MS"/>
                              <w:b/>
                              <w:i/>
                              <w:w w:val="80"/>
                              <w:sz w:val="22"/>
                            </w:rPr>
                            <w:t>of</w:t>
                          </w:r>
                          <w:r>
                            <w:rPr>
                              <w:rFonts w:ascii="Trebuchet MS"/>
                              <w:b/>
                              <w:i/>
                              <w:spacing w:val="-2"/>
                              <w:w w:val="80"/>
                              <w:sz w:val="22"/>
                            </w:rPr>
                            <w:t xml:space="preserve"> </w:t>
                          </w:r>
                          <w:r>
                            <w:rPr>
                              <w:rFonts w:ascii="Trebuchet MS"/>
                              <w:b/>
                              <w:i/>
                              <w:w w:val="80"/>
                              <w:sz w:val="22"/>
                            </w:rPr>
                            <w:t>Computer</w:t>
                          </w:r>
                          <w:r>
                            <w:rPr>
                              <w:rFonts w:ascii="Trebuchet MS"/>
                              <w:b/>
                              <w:i/>
                              <w:spacing w:val="-1"/>
                              <w:w w:val="80"/>
                              <w:sz w:val="22"/>
                            </w:rPr>
                            <w:t xml:space="preserve"> </w:t>
                          </w:r>
                          <w:r>
                            <w:rPr>
                              <w:rFonts w:ascii="Trebuchet MS"/>
                              <w:b/>
                              <w:i/>
                              <w:spacing w:val="-2"/>
                              <w:w w:val="80"/>
                              <w:sz w:val="22"/>
                            </w:rPr>
                            <w:t>Networks</w:t>
                          </w:r>
                        </w:p>
                        <w:p>
                          <w:pPr>
                            <w:spacing w:before="4"/>
                            <w:ind w:left="0" w:right="18" w:firstLine="0"/>
                            <w:jc w:val="right"/>
                            <w:rPr>
                              <w:rFonts w:ascii="Trebuchet MS"/>
                              <w:b/>
                              <w:i/>
                              <w:sz w:val="22"/>
                            </w:rPr>
                          </w:pPr>
                          <w:r>
                            <w:rPr>
                              <w:rFonts w:ascii="Trebuchet MS"/>
                              <w:b/>
                              <w:i/>
                              <w:w w:val="80"/>
                              <w:sz w:val="22"/>
                            </w:rPr>
                            <w:t>and</w:t>
                          </w:r>
                          <w:r>
                            <w:rPr>
                              <w:rFonts w:ascii="Trebuchet MS"/>
                              <w:b/>
                              <w:i/>
                              <w:spacing w:val="-2"/>
                              <w:w w:val="80"/>
                              <w:sz w:val="22"/>
                            </w:rPr>
                            <w:t xml:space="preserve"> </w:t>
                          </w:r>
                          <w:r>
                            <w:rPr>
                              <w:rFonts w:ascii="Trebuchet MS"/>
                              <w:b/>
                              <w:i/>
                              <w:spacing w:val="-2"/>
                              <w:w w:val="90"/>
                              <w:sz w:val="22"/>
                            </w:rPr>
                            <w:t>Communications</w:t>
                          </w:r>
                        </w:p>
                      </w:txbxContent>
                    </wps:txbx>
                    <wps:bodyPr wrap="square" lIns="0" tIns="0" rIns="0" bIns="0" rtlCol="0">
                      <a:noAutofit/>
                    </wps:bodyPr>
                  </wps:wsp>
                </a:graphicData>
              </a:graphic>
            </wp:anchor>
          </w:drawing>
        </mc:Choice>
        <mc:Fallback>
          <w:pict>
            <v:shape id="Textbox 20" o:spid="_x0000_s1026" o:spt="202" type="#_x0000_t202" style="position:absolute;left:0pt;margin-left:96.65pt;margin-top:786.5pt;height:27.9pt;width:131.55pt;mso-position-horizontal-relative:page;mso-position-vertical-relative:page;z-index:-16154624;mso-width-relative:page;mso-height-relative:page;" filled="f" stroked="f" coordsize="21600,21600" o:gfxdata="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">
              <v:fill on="f" focussize="0,0"/>
              <v:stroke on="f"/>
              <v:imagedata o:title=""/>
              <o:lock v:ext="edit" aspectratio="f"/>
              <v:textbox inset="0mm,0mm,0mm,0mm">
                <w:txbxContent>
                  <w:p>
                    <w:pPr>
                      <w:spacing w:before="18"/>
                      <w:ind w:left="0" w:right="18" w:firstLine="0"/>
                      <w:jc w:val="right"/>
                      <w:rPr>
                        <w:rFonts w:ascii="Trebuchet MS"/>
                        <w:b/>
                        <w:i/>
                        <w:sz w:val="22"/>
                      </w:rPr>
                    </w:pPr>
                    <w:r>
                      <w:rPr>
                        <w:rFonts w:ascii="Trebuchet MS"/>
                        <w:b/>
                        <w:i/>
                        <w:w w:val="80"/>
                        <w:sz w:val="22"/>
                      </w:rPr>
                      <w:t>Faculty</w:t>
                    </w:r>
                    <w:r>
                      <w:rPr>
                        <w:rFonts w:ascii="Trebuchet MS"/>
                        <w:b/>
                        <w:i/>
                        <w:spacing w:val="-2"/>
                        <w:w w:val="80"/>
                        <w:sz w:val="22"/>
                      </w:rPr>
                      <w:t xml:space="preserve"> </w:t>
                    </w:r>
                    <w:r>
                      <w:rPr>
                        <w:rFonts w:ascii="Trebuchet MS"/>
                        <w:b/>
                        <w:i/>
                        <w:w w:val="80"/>
                        <w:sz w:val="22"/>
                      </w:rPr>
                      <w:t>of</w:t>
                    </w:r>
                    <w:r>
                      <w:rPr>
                        <w:rFonts w:ascii="Trebuchet MS"/>
                        <w:b/>
                        <w:i/>
                        <w:spacing w:val="-2"/>
                        <w:w w:val="80"/>
                        <w:sz w:val="22"/>
                      </w:rPr>
                      <w:t xml:space="preserve"> </w:t>
                    </w:r>
                    <w:r>
                      <w:rPr>
                        <w:rFonts w:ascii="Trebuchet MS"/>
                        <w:b/>
                        <w:i/>
                        <w:w w:val="80"/>
                        <w:sz w:val="22"/>
                      </w:rPr>
                      <w:t>Computer</w:t>
                    </w:r>
                    <w:r>
                      <w:rPr>
                        <w:rFonts w:ascii="Trebuchet MS"/>
                        <w:b/>
                        <w:i/>
                        <w:spacing w:val="-1"/>
                        <w:w w:val="80"/>
                        <w:sz w:val="22"/>
                      </w:rPr>
                      <w:t xml:space="preserve"> </w:t>
                    </w:r>
                    <w:r>
                      <w:rPr>
                        <w:rFonts w:ascii="Trebuchet MS"/>
                        <w:b/>
                        <w:i/>
                        <w:spacing w:val="-2"/>
                        <w:w w:val="80"/>
                        <w:sz w:val="22"/>
                      </w:rPr>
                      <w:t>Networks</w:t>
                    </w:r>
                  </w:p>
                  <w:p>
                    <w:pPr>
                      <w:spacing w:before="4"/>
                      <w:ind w:left="0" w:right="18" w:firstLine="0"/>
                      <w:jc w:val="right"/>
                      <w:rPr>
                        <w:rFonts w:ascii="Trebuchet MS"/>
                        <w:b/>
                        <w:i/>
                        <w:sz w:val="22"/>
                      </w:rPr>
                    </w:pPr>
                    <w:r>
                      <w:rPr>
                        <w:rFonts w:ascii="Trebuchet MS"/>
                        <w:b/>
                        <w:i/>
                        <w:w w:val="80"/>
                        <w:sz w:val="22"/>
                      </w:rPr>
                      <w:t>and</w:t>
                    </w:r>
                    <w:r>
                      <w:rPr>
                        <w:rFonts w:ascii="Trebuchet MS"/>
                        <w:b/>
                        <w:i/>
                        <w:spacing w:val="-2"/>
                        <w:w w:val="80"/>
                        <w:sz w:val="22"/>
                      </w:rPr>
                      <w:t xml:space="preserve"> </w:t>
                    </w:r>
                    <w:r>
                      <w:rPr>
                        <w:rFonts w:ascii="Trebuchet MS"/>
                        <w:b/>
                        <w:i/>
                        <w:spacing w:val="-2"/>
                        <w:w w:val="90"/>
                        <w:sz w:val="22"/>
                      </w:rPr>
                      <w:t>Communications</w:t>
                    </w:r>
                  </w:p>
                </w:txbxContent>
              </v:textbox>
            </v:shape>
          </w:pict>
        </mc:Fallback>
      </mc:AlternateContent>
    </w:r>
    <w:r>
      <mc:AlternateContent>
        <mc:Choice Requires="wps">
          <w:drawing>
            <wp:anchor distT="0" distB="0" distL="0" distR="0" simplePos="0" relativeHeight="487162880" behindDoc="1" locked="0" layoutInCell="1" allowOverlap="1">
              <wp:simplePos x="0" y="0"/>
              <wp:positionH relativeFrom="page">
                <wp:posOffset>4946650</wp:posOffset>
              </wp:positionH>
              <wp:positionV relativeFrom="page">
                <wp:posOffset>9997440</wp:posOffset>
              </wp:positionV>
              <wp:extent cx="2296160" cy="354330"/>
              <wp:effectExtent l="0" t="0" r="0" b="0"/>
              <wp:wrapNone/>
              <wp:docPr id="21" name="Textbox 21"/>
              <wp:cNvGraphicFramePr/>
              <a:graphic xmlns:a="http://schemas.openxmlformats.org/drawingml/2006/main">
                <a:graphicData uri="http://schemas.microsoft.com/office/word/2010/wordprocessingShape">
                  <wps:wsp>
                    <wps:cNvSpPr txBox="1"/>
                    <wps:spPr>
                      <a:xfrm>
                        <a:off x="0" y="0"/>
                        <a:ext cx="2296160" cy="354330"/>
                      </a:xfrm>
                      <a:prstGeom prst="rect">
                        <a:avLst/>
                      </a:prstGeom>
                    </wps:spPr>
                    <wps:txbx>
                      <w:txbxContent>
                        <w:p>
                          <w:pPr>
                            <w:spacing w:before="18"/>
                            <w:ind w:left="20" w:right="0" w:firstLine="0"/>
                            <w:jc w:val="left"/>
                            <w:rPr>
                              <w:rFonts w:ascii="Trebuchet MS" w:hAnsi="Trebuchet MS"/>
                              <w:b/>
                              <w:sz w:val="22"/>
                            </w:rPr>
                          </w:pPr>
                          <w:r>
                            <w:rPr>
                              <w:rFonts w:ascii="Trebuchet MS" w:hAnsi="Trebuchet MS"/>
                              <w:b/>
                              <w:spacing w:val="-2"/>
                              <w:w w:val="90"/>
                              <w:sz w:val="22"/>
                            </w:rPr>
                            <w:t>NETWORKING</w:t>
                          </w:r>
                          <w:r>
                            <w:rPr>
                              <w:rFonts w:ascii="Trebuchet MS" w:hAnsi="Trebuchet MS"/>
                              <w:b/>
                              <w:spacing w:val="4"/>
                              <w:sz w:val="22"/>
                            </w:rPr>
                            <w:t xml:space="preserve"> </w:t>
                          </w:r>
                          <w:r>
                            <w:rPr>
                              <w:rFonts w:ascii="Trebuchet MS" w:hAnsi="Trebuchet MS"/>
                              <w:b/>
                              <w:spacing w:val="-2"/>
                              <w:w w:val="90"/>
                              <w:sz w:val="22"/>
                            </w:rPr>
                            <w:t>TECHNOLOGIES–</w:t>
                          </w:r>
                          <w:r>
                            <w:rPr>
                              <w:rFonts w:ascii="Trebuchet MS" w:hAnsi="Trebuchet MS"/>
                              <w:b/>
                              <w:spacing w:val="3"/>
                              <w:sz w:val="22"/>
                            </w:rPr>
                            <w:t xml:space="preserve"> </w:t>
                          </w:r>
                          <w:r>
                            <w:rPr>
                              <w:rFonts w:ascii="Trebuchet MS" w:hAnsi="Trebuchet MS"/>
                              <w:b/>
                              <w:spacing w:val="-2"/>
                              <w:w w:val="90"/>
                              <w:sz w:val="22"/>
                            </w:rPr>
                            <w:t>v1.2025</w:t>
                          </w:r>
                        </w:p>
                        <w:p>
                          <w:pPr>
                            <w:spacing w:before="4"/>
                            <w:ind w:left="2073" w:right="0" w:firstLine="0"/>
                            <w:jc w:val="left"/>
                            <w:rPr>
                              <w:rFonts w:ascii="Trebuchet MS"/>
                              <w:i/>
                              <w:sz w:val="22"/>
                            </w:rPr>
                          </w:pPr>
                          <w:r>
                            <w:fldChar w:fldCharType="begin"/>
                          </w:r>
                          <w:r>
                            <w:instrText xml:space="preserve"> HYPERLINK "mailto:luanvt@uit.edu.vn" \h </w:instrText>
                          </w:r>
                          <w:r>
                            <w:fldChar w:fldCharType="separate"/>
                          </w:r>
                          <w:r>
                            <w:rPr>
                              <w:rFonts w:ascii="Trebuchet MS"/>
                              <w:b/>
                              <w:i/>
                              <w:spacing w:val="-2"/>
                              <w:w w:val="80"/>
                              <w:sz w:val="22"/>
                            </w:rPr>
                            <w:t>luanvt</w:t>
                          </w:r>
                          <w:r>
                            <w:rPr>
                              <w:rFonts w:ascii="Trebuchet MS"/>
                              <w:i/>
                              <w:spacing w:val="-2"/>
                              <w:w w:val="80"/>
                              <w:sz w:val="22"/>
                            </w:rPr>
                            <w:t>@uit.edu.vn</w:t>
                          </w:r>
                          <w:r>
                            <w:rPr>
                              <w:rFonts w:ascii="Trebuchet MS"/>
                              <w:i/>
                              <w:spacing w:val="-2"/>
                              <w:w w:val="80"/>
                              <w:sz w:val="22"/>
                            </w:rPr>
                            <w:fldChar w:fldCharType="end"/>
                          </w:r>
                        </w:p>
                      </w:txbxContent>
                    </wps:txbx>
                    <wps:bodyPr wrap="square" lIns="0" tIns="0" rIns="0" bIns="0" rtlCol="0">
                      <a:noAutofit/>
                    </wps:bodyPr>
                  </wps:wsp>
                </a:graphicData>
              </a:graphic>
            </wp:anchor>
          </w:drawing>
        </mc:Choice>
        <mc:Fallback>
          <w:pict>
            <v:shape id="Textbox 21" o:spid="_x0000_s1026" o:spt="202" type="#_x0000_t202" style="position:absolute;left:0pt;margin-left:389.5pt;margin-top:787.2pt;height:27.9pt;width:180.8pt;mso-position-horizontal-relative:page;mso-position-vertical-relative:page;z-index:-16153600;mso-width-relative:page;mso-height-relative:page;" filled="f" stroked="f" coordsize="21600,21600" o:gfxdata="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">
              <v:fill on="f" focussize="0,0"/>
              <v:stroke on="f"/>
              <v:imagedata o:title=""/>
              <o:lock v:ext="edit" aspectratio="f"/>
              <v:textbox inset="0mm,0mm,0mm,0mm">
                <w:txbxContent>
                  <w:p>
                    <w:pPr>
                      <w:spacing w:before="18"/>
                      <w:ind w:left="20" w:right="0" w:firstLine="0"/>
                      <w:jc w:val="left"/>
                      <w:rPr>
                        <w:rFonts w:ascii="Trebuchet MS" w:hAnsi="Trebuchet MS"/>
                        <w:b/>
                        <w:sz w:val="22"/>
                      </w:rPr>
                    </w:pPr>
                    <w:r>
                      <w:rPr>
                        <w:rFonts w:ascii="Trebuchet MS" w:hAnsi="Trebuchet MS"/>
                        <w:b/>
                        <w:spacing w:val="-2"/>
                        <w:w w:val="90"/>
                        <w:sz w:val="22"/>
                      </w:rPr>
                      <w:t>NETWORKING</w:t>
                    </w:r>
                    <w:r>
                      <w:rPr>
                        <w:rFonts w:ascii="Trebuchet MS" w:hAnsi="Trebuchet MS"/>
                        <w:b/>
                        <w:spacing w:val="4"/>
                        <w:sz w:val="22"/>
                      </w:rPr>
                      <w:t xml:space="preserve"> </w:t>
                    </w:r>
                    <w:r>
                      <w:rPr>
                        <w:rFonts w:ascii="Trebuchet MS" w:hAnsi="Trebuchet MS"/>
                        <w:b/>
                        <w:spacing w:val="-2"/>
                        <w:w w:val="90"/>
                        <w:sz w:val="22"/>
                      </w:rPr>
                      <w:t>TECHNOLOGIES–</w:t>
                    </w:r>
                    <w:r>
                      <w:rPr>
                        <w:rFonts w:ascii="Trebuchet MS" w:hAnsi="Trebuchet MS"/>
                        <w:b/>
                        <w:spacing w:val="3"/>
                        <w:sz w:val="22"/>
                      </w:rPr>
                      <w:t xml:space="preserve"> </w:t>
                    </w:r>
                    <w:r>
                      <w:rPr>
                        <w:rFonts w:ascii="Trebuchet MS" w:hAnsi="Trebuchet MS"/>
                        <w:b/>
                        <w:spacing w:val="-2"/>
                        <w:w w:val="90"/>
                        <w:sz w:val="22"/>
                      </w:rPr>
                      <w:t>v1.2025</w:t>
                    </w:r>
                  </w:p>
                  <w:p>
                    <w:pPr>
                      <w:spacing w:before="4"/>
                      <w:ind w:left="2073" w:right="0" w:firstLine="0"/>
                      <w:jc w:val="left"/>
                      <w:rPr>
                        <w:rFonts w:ascii="Trebuchet MS"/>
                        <w:i/>
                        <w:sz w:val="22"/>
                      </w:rPr>
                    </w:pPr>
                    <w:r>
                      <w:fldChar w:fldCharType="begin"/>
                    </w:r>
                    <w:r>
                      <w:instrText xml:space="preserve"> HYPERLINK "mailto:luanvt@uit.edu.vn" \h </w:instrText>
                    </w:r>
                    <w:r>
                      <w:fldChar w:fldCharType="separate"/>
                    </w:r>
                    <w:r>
                      <w:rPr>
                        <w:rFonts w:ascii="Trebuchet MS"/>
                        <w:b/>
                        <w:i/>
                        <w:spacing w:val="-2"/>
                        <w:w w:val="80"/>
                        <w:sz w:val="22"/>
                      </w:rPr>
                      <w:t>luanvt</w:t>
                    </w:r>
                    <w:r>
                      <w:rPr>
                        <w:rFonts w:ascii="Trebuchet MS"/>
                        <w:i/>
                        <w:spacing w:val="-2"/>
                        <w:w w:val="80"/>
                        <w:sz w:val="22"/>
                      </w:rPr>
                      <w:t>@uit.edu.vn</w:t>
                    </w:r>
                    <w:r>
                      <w:rPr>
                        <w:rFonts w:ascii="Trebuchet MS"/>
                        <w:i/>
                        <w:spacing w:val="-2"/>
                        <w:w w:val="80"/>
                        <w:sz w:val="22"/>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mc:AlternateContent>
        <mc:Choice Requires="wps">
          <w:drawing>
            <wp:anchor distT="0" distB="0" distL="0" distR="0" simplePos="0" relativeHeight="487159808" behindDoc="1" locked="0" layoutInCell="1" allowOverlap="1">
              <wp:simplePos x="0" y="0"/>
              <wp:positionH relativeFrom="page">
                <wp:posOffset>0</wp:posOffset>
              </wp:positionH>
              <wp:positionV relativeFrom="page">
                <wp:posOffset>292100</wp:posOffset>
              </wp:positionV>
              <wp:extent cx="621030" cy="1270"/>
              <wp:effectExtent l="0" t="0" r="0" b="0"/>
              <wp:wrapNone/>
              <wp:docPr id="11" name="Graphic 11"/>
              <wp:cNvGraphicFramePr/>
              <a:graphic xmlns:a="http://schemas.openxmlformats.org/drawingml/2006/main">
                <a:graphicData uri="http://schemas.microsoft.com/office/word/2010/wordprocessingShape">
                  <wps:wsp>
                    <wps:cNvSpPr/>
                    <wps:spPr>
                      <a:xfrm>
                        <a:off x="0" y="0"/>
                        <a:ext cx="621030" cy="1270"/>
                      </a:xfrm>
                      <a:custGeom>
                        <a:avLst/>
                        <a:gdLst/>
                        <a:ahLst/>
                        <a:cxnLst/>
                        <a:rect l="l" t="t" r="r" b="b"/>
                        <a:pathLst>
                          <a:path w="621030">
                            <a:moveTo>
                              <a:pt x="0" y="0"/>
                            </a:moveTo>
                            <a:lnTo>
                              <a:pt x="621031" y="0"/>
                            </a:lnTo>
                          </a:path>
                        </a:pathLst>
                      </a:custGeom>
                      <a:ln w="12700">
                        <a:solidFill>
                          <a:srgbClr val="4472C4"/>
                        </a:solidFill>
                        <a:prstDash val="solid"/>
                      </a:ln>
                    </wps:spPr>
                    <wps:bodyPr wrap="square" lIns="0" tIns="0" rIns="0" bIns="0" rtlCol="0">
                      <a:noAutofit/>
                    </wps:bodyPr>
                  </wps:wsp>
                </a:graphicData>
              </a:graphic>
            </wp:anchor>
          </w:drawing>
        </mc:Choice>
        <mc:Fallback>
          <w:pict>
            <v:shape id="Graphic 11" o:spid="_x0000_s1026" o:spt="100" style="position:absolute;left:0pt;margin-left:0pt;margin-top:23pt;height:0.1pt;width:48.9pt;mso-position-horizontal-relative:page;mso-position-vertical-relative:page;z-index:-16156672;mso-width-relative:page;mso-height-relative:page;" filled="f" stroked="t" coordsize="621030,1" o:gfxdata="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yjSKe1gAAAAUBAAAPAAAAAAAAAAEAIAAAACIAAABkcnMvZG93bnJldi54bWxQ&#10;SwECFAAUAAAACACHTuJAw78pX/kBAAAsBAAADgAAAAAAAAABACAAAAAlAQAAZHJzL2Uyb0RvYy54&#10;bWxQSwUGAAAAAAYABgBZAQAAkAUAAAAA&#10;" path="m0,0l621031,0e">
              <v:fill on="f" focussize="0,0"/>
              <v:stroke weight="1pt" color="#4472C4" joinstyle="round"/>
              <v:imagedata o:title=""/>
              <o:lock v:ext="edit" aspectratio="f"/>
              <v:textbox inset="0mm,0mm,0mm,0mm"/>
            </v:shape>
          </w:pict>
        </mc:Fallback>
      </mc:AlternateContent>
    </w:r>
    <w:r>
      <mc:AlternateContent>
        <mc:Choice Requires="wpg">
          <w:drawing>
            <wp:anchor distT="0" distB="0" distL="0" distR="0" simplePos="0" relativeHeight="487160832" behindDoc="1" locked="0" layoutInCell="1" allowOverlap="1">
              <wp:simplePos x="0" y="0"/>
              <wp:positionH relativeFrom="page">
                <wp:posOffset>6958330</wp:posOffset>
              </wp:positionH>
              <wp:positionV relativeFrom="page">
                <wp:posOffset>317500</wp:posOffset>
              </wp:positionV>
              <wp:extent cx="577215" cy="54610"/>
              <wp:effectExtent l="0" t="0" r="0" b="0"/>
              <wp:wrapNone/>
              <wp:docPr id="12" name="Group 12"/>
              <wp:cNvGraphicFramePr/>
              <a:graphic xmlns:a="http://schemas.openxmlformats.org/drawingml/2006/main">
                <a:graphicData uri="http://schemas.microsoft.com/office/word/2010/wordprocessingGroup">
                  <wpg:wgp>
                    <wpg:cNvGrpSpPr/>
                    <wpg:grpSpPr>
                      <a:xfrm>
                        <a:off x="0" y="0"/>
                        <a:ext cx="577215" cy="54610"/>
                        <a:chOff x="0" y="0"/>
                        <a:chExt cx="577215" cy="54610"/>
                      </a:xfrm>
                    </wpg:grpSpPr>
                    <wps:wsp>
                      <wps:cNvPr id="13" name="Graphic 13"/>
                      <wps:cNvSpPr/>
                      <wps:spPr>
                        <a:xfrm>
                          <a:off x="4762" y="4762"/>
                          <a:ext cx="215265" cy="45085"/>
                        </a:xfrm>
                        <a:custGeom>
                          <a:avLst/>
                          <a:gdLst/>
                          <a:ahLst/>
                          <a:cxnLst/>
                          <a:rect l="l" t="t" r="r" b="b"/>
                          <a:pathLst>
                            <a:path w="215265" h="45085">
                              <a:moveTo>
                                <a:pt x="214766" y="0"/>
                              </a:moveTo>
                              <a:lnTo>
                                <a:pt x="0" y="0"/>
                              </a:lnTo>
                              <a:lnTo>
                                <a:pt x="0" y="45084"/>
                              </a:lnTo>
                              <a:lnTo>
                                <a:pt x="214766" y="45084"/>
                              </a:lnTo>
                              <a:lnTo>
                                <a:pt x="214766" y="0"/>
                              </a:lnTo>
                              <a:close/>
                            </a:path>
                          </a:pathLst>
                        </a:custGeom>
                        <a:solidFill>
                          <a:srgbClr val="5F497A"/>
                        </a:solidFill>
                      </wps:spPr>
                      <wps:bodyPr wrap="square" lIns="0" tIns="0" rIns="0" bIns="0" rtlCol="0">
                        <a:noAutofit/>
                      </wps:bodyPr>
                    </wps:wsp>
                    <wps:wsp>
                      <wps:cNvPr id="14" name="Graphic 14"/>
                      <wps:cNvSpPr/>
                      <wps:spPr>
                        <a:xfrm>
                          <a:off x="4762" y="4762"/>
                          <a:ext cx="215265" cy="45085"/>
                        </a:xfrm>
                        <a:custGeom>
                          <a:avLst/>
                          <a:gdLst/>
                          <a:ahLst/>
                          <a:cxnLst/>
                          <a:rect l="l" t="t" r="r" b="b"/>
                          <a:pathLst>
                            <a:path w="215265" h="45085">
                              <a:moveTo>
                                <a:pt x="214766" y="0"/>
                              </a:moveTo>
                              <a:lnTo>
                                <a:pt x="0" y="0"/>
                              </a:lnTo>
                              <a:lnTo>
                                <a:pt x="0" y="45085"/>
                              </a:lnTo>
                              <a:lnTo>
                                <a:pt x="214766" y="45085"/>
                              </a:lnTo>
                              <a:lnTo>
                                <a:pt x="214766" y="0"/>
                              </a:lnTo>
                              <a:close/>
                            </a:path>
                          </a:pathLst>
                        </a:custGeom>
                        <a:ln w="9525">
                          <a:solidFill>
                            <a:srgbClr val="5F497A"/>
                          </a:solidFill>
                          <a:prstDash val="solid"/>
                        </a:ln>
                      </wps:spPr>
                      <wps:bodyPr wrap="square" lIns="0" tIns="0" rIns="0" bIns="0" rtlCol="0">
                        <a:noAutofit/>
                      </wps:bodyPr>
                    </wps:wsp>
                    <wps:wsp>
                      <wps:cNvPr id="15" name="Graphic 15"/>
                      <wps:cNvSpPr/>
                      <wps:spPr>
                        <a:xfrm>
                          <a:off x="219528" y="4762"/>
                          <a:ext cx="358140" cy="1270"/>
                        </a:xfrm>
                        <a:custGeom>
                          <a:avLst/>
                          <a:gdLst/>
                          <a:ahLst/>
                          <a:cxnLst/>
                          <a:rect l="l" t="t" r="r" b="b"/>
                          <a:pathLst>
                            <a:path w="358140">
                              <a:moveTo>
                                <a:pt x="0" y="0"/>
                              </a:moveTo>
                              <a:lnTo>
                                <a:pt x="357630" y="1"/>
                              </a:lnTo>
                            </a:path>
                          </a:pathLst>
                        </a:custGeom>
                        <a:ln w="9525">
                          <a:solidFill>
                            <a:srgbClr val="5F497A"/>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547.9pt;margin-top:25pt;height:4.3pt;width:45.45pt;mso-position-horizontal-relative:page;mso-position-vertical-relative:page;z-index:-16155648;mso-width-relative:page;mso-height-relative:page;" coordsize="577215,54610" o:gfxdata="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">
              <o:lock v:ext="edit" aspectratio="f"/>
              <v:shape id="Graphic 13" o:spid="_x0000_s1026" o:spt="100" style="position:absolute;left:4762;top:4762;height:45085;width:215265;" fillcolor="#5F497A" filled="t" stroked="f" coordsize="215265,45085" o:gfxdata="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pfdAugAAANsA&#10;AAAPAAAAAAAAAAEAIAAAACIAAABkcnMvZG93bnJldi54bWxQSwECFAAUAAAACACHTuJAMy8FnjsA&#10;AAA5AAAAEAAAAAAAAAABACAAAAAJAQAAZHJzL3NoYXBleG1sLnhtbFBLBQYAAAAABgAGAFsBAACz&#10;AwAAAAA=&#10;" path="m214766,0l0,0,0,45084,214766,45084,214766,0xe">
                <v:fill on="t" focussize="0,0"/>
                <v:stroke on="f"/>
                <v:imagedata o:title=""/>
                <o:lock v:ext="edit" aspectratio="f"/>
                <v:textbox inset="0mm,0mm,0mm,0mm"/>
              </v:shape>
              <v:shape id="Graphic 14" o:spid="_x0000_s1026" o:spt="100" style="position:absolute;left:4762;top:4762;height:45085;width:215265;" filled="f" stroked="t" coordsize="215265,45085" o:gfxdata="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3whsi8AAAA&#10;2wAAAA8AAAAAAAAAAQAgAAAAIgAAAGRycy9kb3ducmV2LnhtbFBLAQIUABQAAAAIAIdO4kAzLwWe&#10;OwAAADkAAAAQAAAAAAAAAAEAIAAAAAsBAABkcnMvc2hhcGV4bWwueG1sUEsFBgAAAAAGAAYAWwEA&#10;ALUDAAAAAA==&#10;" path="m214766,0l0,0,0,45085,214766,45085,214766,0xe">
                <v:fill on="f" focussize="0,0"/>
                <v:stroke color="#5F497A" joinstyle="round"/>
                <v:imagedata o:title=""/>
                <o:lock v:ext="edit" aspectratio="f"/>
                <v:textbox inset="0mm,0mm,0mm,0mm"/>
              </v:shape>
              <v:shape id="Graphic 15" o:spid="_x0000_s1026" o:spt="100" style="position:absolute;left:219528;top:4762;height:1270;width:358140;" filled="f" stroked="t" coordsize="358140,1" o:gfxdata="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lQ6W8AAAA&#10;2wAAAA8AAAAAAAAAAQAgAAAAIgAAAGRycy9kb3ducmV2LnhtbFBLAQIUABQAAAAIAIdO4kAzLwWe&#10;OwAAADkAAAAQAAAAAAAAAAEAIAAAAAsBAABkcnMvc2hhcGV4bWwueG1sUEsFBgAAAAAGAAYAWwEA&#10;ALUDAAAAAA==&#10;" path="m0,0l357630,1e">
                <v:fill on="f" focussize="0,0"/>
                <v:stroke color="#5F497A" joinstyle="round"/>
                <v:imagedata o:title=""/>
                <o:lock v:ext="edit" aspectratio="f"/>
                <v:textbox inset="0mm,0mm,0mm,0mm"/>
              </v:shape>
            </v:group>
          </w:pict>
        </mc:Fallback>
      </mc:AlternateContent>
    </w:r>
    <w:r>
      <mc:AlternateContent>
        <mc:Choice Requires="wps">
          <w:drawing>
            <wp:anchor distT="0" distB="0" distL="0" distR="0" simplePos="0" relativeHeight="487160832" behindDoc="1" locked="0" layoutInCell="1" allowOverlap="1">
              <wp:simplePos x="0" y="0"/>
              <wp:positionH relativeFrom="page">
                <wp:posOffset>721360</wp:posOffset>
              </wp:positionH>
              <wp:positionV relativeFrom="page">
                <wp:posOffset>168275</wp:posOffset>
              </wp:positionV>
              <wp:extent cx="3279775" cy="204470"/>
              <wp:effectExtent l="0" t="0" r="0" b="0"/>
              <wp:wrapNone/>
              <wp:docPr id="16" name="Textbox 16"/>
              <wp:cNvGraphicFramePr/>
              <a:graphic xmlns:a="http://schemas.openxmlformats.org/drawingml/2006/main">
                <a:graphicData uri="http://schemas.microsoft.com/office/word/2010/wordprocessingShape">
                  <wps:wsp>
                    <wps:cNvSpPr txBox="1"/>
                    <wps:spPr>
                      <a:xfrm>
                        <a:off x="0" y="0"/>
                        <a:ext cx="3279775" cy="204470"/>
                      </a:xfrm>
                      <a:prstGeom prst="rect">
                        <a:avLst/>
                      </a:prstGeom>
                    </wps:spPr>
                    <wps:txbx>
                      <w:txbxContent>
                        <w:p>
                          <w:pPr>
                            <w:spacing w:before="20"/>
                            <w:ind w:left="20" w:right="0" w:firstLine="0"/>
                            <w:jc w:val="left"/>
                            <w:rPr>
                              <w:b/>
                              <w:sz w:val="24"/>
                            </w:rPr>
                          </w:pPr>
                          <w:r>
                            <w:rPr>
                              <w:b/>
                              <w:color w:val="0070C0"/>
                              <w:sz w:val="24"/>
                            </w:rPr>
                            <w:t>Lab</w:t>
                          </w:r>
                          <w:r>
                            <w:rPr>
                              <w:b/>
                              <w:color w:val="0070C0"/>
                              <w:spacing w:val="-1"/>
                              <w:sz w:val="24"/>
                            </w:rPr>
                            <w:t xml:space="preserve"> </w:t>
                          </w:r>
                          <w:r>
                            <w:rPr>
                              <w:b/>
                              <w:color w:val="0070C0"/>
                              <w:sz w:val="24"/>
                            </w:rPr>
                            <w:t>1.</w:t>
                          </w:r>
                          <w:r>
                            <w:rPr>
                              <w:b/>
                              <w:color w:val="0070C0"/>
                              <w:spacing w:val="-2"/>
                              <w:sz w:val="24"/>
                            </w:rPr>
                            <w:t xml:space="preserve"> </w:t>
                          </w:r>
                          <w:r>
                            <w:rPr>
                              <w:b/>
                              <w:color w:val="0070C0"/>
                              <w:sz w:val="24"/>
                            </w:rPr>
                            <w:t>Networking Concepts</w:t>
                          </w:r>
                          <w:r>
                            <w:rPr>
                              <w:b/>
                              <w:color w:val="0070C0"/>
                              <w:spacing w:val="-1"/>
                              <w:sz w:val="24"/>
                            </w:rPr>
                            <w:t xml:space="preserve"> </w:t>
                          </w:r>
                          <w:r>
                            <w:rPr>
                              <w:b/>
                              <w:color w:val="0070C0"/>
                              <w:sz w:val="24"/>
                            </w:rPr>
                            <w:t>and</w:t>
                          </w:r>
                          <w:r>
                            <w:rPr>
                              <w:b/>
                              <w:color w:val="0070C0"/>
                              <w:spacing w:val="-1"/>
                              <w:sz w:val="24"/>
                            </w:rPr>
                            <w:t xml:space="preserve"> </w:t>
                          </w:r>
                          <w:r>
                            <w:rPr>
                              <w:b/>
                              <w:color w:val="0070C0"/>
                              <w:sz w:val="24"/>
                            </w:rPr>
                            <w:t>Static</w:t>
                          </w:r>
                          <w:r>
                            <w:rPr>
                              <w:b/>
                              <w:color w:val="0070C0"/>
                              <w:spacing w:val="-1"/>
                              <w:sz w:val="24"/>
                            </w:rPr>
                            <w:t xml:space="preserve"> </w:t>
                          </w:r>
                          <w:r>
                            <w:rPr>
                              <w:b/>
                              <w:color w:val="0070C0"/>
                              <w:spacing w:val="-2"/>
                              <w:sz w:val="24"/>
                            </w:rPr>
                            <w:t>Routing</w:t>
                          </w:r>
                        </w:p>
                      </w:txbxContent>
                    </wps:txbx>
                    <wps:bodyPr wrap="square" lIns="0" tIns="0" rIns="0" bIns="0" rtlCol="0">
                      <a:noAutofit/>
                    </wps:bodyPr>
                  </wps:wsp>
                </a:graphicData>
              </a:graphic>
            </wp:anchor>
          </w:drawing>
        </mc:Choice>
        <mc:Fallback>
          <w:pict>
            <v:shape id="Textbox 16" o:spid="_x0000_s1026" o:spt="202" type="#_x0000_t202" style="position:absolute;left:0pt;margin-left:56.8pt;margin-top:13.25pt;height:16.1pt;width:258.25pt;mso-position-horizontal-relative:page;mso-position-vertical-relative:page;z-index:-16155648;mso-width-relative:page;mso-height-relative:page;" filled="f" stroked="f" coordsize="21600,21600" o:gfxdata="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">
              <v:fill on="f" focussize="0,0"/>
              <v:stroke on="f"/>
              <v:imagedata o:title=""/>
              <o:lock v:ext="edit" aspectratio="f"/>
              <v:textbox inset="0mm,0mm,0mm,0mm">
                <w:txbxContent>
                  <w:p>
                    <w:pPr>
                      <w:spacing w:before="20"/>
                      <w:ind w:left="20" w:right="0" w:firstLine="0"/>
                      <w:jc w:val="left"/>
                      <w:rPr>
                        <w:b/>
                        <w:sz w:val="24"/>
                      </w:rPr>
                    </w:pPr>
                    <w:r>
                      <w:rPr>
                        <w:b/>
                        <w:color w:val="0070C0"/>
                        <w:sz w:val="24"/>
                      </w:rPr>
                      <w:t>Lab</w:t>
                    </w:r>
                    <w:r>
                      <w:rPr>
                        <w:b/>
                        <w:color w:val="0070C0"/>
                        <w:spacing w:val="-1"/>
                        <w:sz w:val="24"/>
                      </w:rPr>
                      <w:t xml:space="preserve"> </w:t>
                    </w:r>
                    <w:r>
                      <w:rPr>
                        <w:b/>
                        <w:color w:val="0070C0"/>
                        <w:sz w:val="24"/>
                      </w:rPr>
                      <w:t>1.</w:t>
                    </w:r>
                    <w:r>
                      <w:rPr>
                        <w:b/>
                        <w:color w:val="0070C0"/>
                        <w:spacing w:val="-2"/>
                        <w:sz w:val="24"/>
                      </w:rPr>
                      <w:t xml:space="preserve"> </w:t>
                    </w:r>
                    <w:r>
                      <w:rPr>
                        <w:b/>
                        <w:color w:val="0070C0"/>
                        <w:sz w:val="24"/>
                      </w:rPr>
                      <w:t>Networking Concepts</w:t>
                    </w:r>
                    <w:r>
                      <w:rPr>
                        <w:b/>
                        <w:color w:val="0070C0"/>
                        <w:spacing w:val="-1"/>
                        <w:sz w:val="24"/>
                      </w:rPr>
                      <w:t xml:space="preserve"> </w:t>
                    </w:r>
                    <w:r>
                      <w:rPr>
                        <w:b/>
                        <w:color w:val="0070C0"/>
                        <w:sz w:val="24"/>
                      </w:rPr>
                      <w:t>and</w:t>
                    </w:r>
                    <w:r>
                      <w:rPr>
                        <w:b/>
                        <w:color w:val="0070C0"/>
                        <w:spacing w:val="-1"/>
                        <w:sz w:val="24"/>
                      </w:rPr>
                      <w:t xml:space="preserve"> </w:t>
                    </w:r>
                    <w:r>
                      <w:rPr>
                        <w:b/>
                        <w:color w:val="0070C0"/>
                        <w:sz w:val="24"/>
                      </w:rPr>
                      <w:t>Static</w:t>
                    </w:r>
                    <w:r>
                      <w:rPr>
                        <w:b/>
                        <w:color w:val="0070C0"/>
                        <w:spacing w:val="-1"/>
                        <w:sz w:val="24"/>
                      </w:rPr>
                      <w:t xml:space="preserve"> </w:t>
                    </w:r>
                    <w:r>
                      <w:rPr>
                        <w:b/>
                        <w:color w:val="0070C0"/>
                        <w:spacing w:val="-2"/>
                        <w:sz w:val="24"/>
                      </w:rPr>
                      <w:t>Routing</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205925"/>
    <w:multiLevelType w:val="multilevel"/>
    <w:tmpl w:val="BF205925"/>
    <w:lvl w:ilvl="0" w:tentative="0">
      <w:start w:val="0"/>
      <w:numFmt w:val="bullet"/>
      <w:lvlText w:val="■"/>
      <w:lvlJc w:val="left"/>
      <w:pPr>
        <w:ind w:left="2520" w:hanging="360"/>
      </w:pPr>
      <w:rPr>
        <w:rFonts w:hint="default" w:ascii="Arial" w:hAnsi="Arial" w:eastAsia="Arial" w:cs="Arial"/>
        <w:b w:val="0"/>
        <w:bCs w:val="0"/>
        <w:i w:val="0"/>
        <w:iCs w:val="0"/>
        <w:color w:val="212120"/>
        <w:spacing w:val="0"/>
        <w:w w:val="75"/>
        <w:sz w:val="26"/>
        <w:szCs w:val="26"/>
        <w:lang w:val="en-US" w:eastAsia="en-US" w:bidi="ar-SA"/>
      </w:rPr>
    </w:lvl>
    <w:lvl w:ilvl="1" w:tentative="0">
      <w:start w:val="0"/>
      <w:numFmt w:val="bullet"/>
      <w:lvlText w:val="•"/>
      <w:lvlJc w:val="left"/>
      <w:pPr>
        <w:ind w:left="3404" w:hanging="360"/>
      </w:pPr>
      <w:rPr>
        <w:rFonts w:hint="default"/>
        <w:lang w:val="en-US" w:eastAsia="en-US" w:bidi="ar-SA"/>
      </w:rPr>
    </w:lvl>
    <w:lvl w:ilvl="2" w:tentative="0">
      <w:start w:val="0"/>
      <w:numFmt w:val="bullet"/>
      <w:lvlText w:val="•"/>
      <w:lvlJc w:val="left"/>
      <w:pPr>
        <w:ind w:left="4289" w:hanging="360"/>
      </w:pPr>
      <w:rPr>
        <w:rFonts w:hint="default"/>
        <w:lang w:val="en-US" w:eastAsia="en-US" w:bidi="ar-SA"/>
      </w:rPr>
    </w:lvl>
    <w:lvl w:ilvl="3" w:tentative="0">
      <w:start w:val="0"/>
      <w:numFmt w:val="bullet"/>
      <w:lvlText w:val="•"/>
      <w:lvlJc w:val="left"/>
      <w:pPr>
        <w:ind w:left="5174" w:hanging="360"/>
      </w:pPr>
      <w:rPr>
        <w:rFonts w:hint="default"/>
        <w:lang w:val="en-US" w:eastAsia="en-US" w:bidi="ar-SA"/>
      </w:rPr>
    </w:lvl>
    <w:lvl w:ilvl="4" w:tentative="0">
      <w:start w:val="0"/>
      <w:numFmt w:val="bullet"/>
      <w:lvlText w:val="•"/>
      <w:lvlJc w:val="left"/>
      <w:pPr>
        <w:ind w:left="6059" w:hanging="360"/>
      </w:pPr>
      <w:rPr>
        <w:rFonts w:hint="default"/>
        <w:lang w:val="en-US" w:eastAsia="en-US" w:bidi="ar-SA"/>
      </w:rPr>
    </w:lvl>
    <w:lvl w:ilvl="5" w:tentative="0">
      <w:start w:val="0"/>
      <w:numFmt w:val="bullet"/>
      <w:lvlText w:val="•"/>
      <w:lvlJc w:val="left"/>
      <w:pPr>
        <w:ind w:left="6944" w:hanging="360"/>
      </w:pPr>
      <w:rPr>
        <w:rFonts w:hint="default"/>
        <w:lang w:val="en-US" w:eastAsia="en-US" w:bidi="ar-SA"/>
      </w:rPr>
    </w:lvl>
    <w:lvl w:ilvl="6" w:tentative="0">
      <w:start w:val="0"/>
      <w:numFmt w:val="bullet"/>
      <w:lvlText w:val="•"/>
      <w:lvlJc w:val="left"/>
      <w:pPr>
        <w:ind w:left="7829" w:hanging="360"/>
      </w:pPr>
      <w:rPr>
        <w:rFonts w:hint="default"/>
        <w:lang w:val="en-US" w:eastAsia="en-US" w:bidi="ar-SA"/>
      </w:rPr>
    </w:lvl>
    <w:lvl w:ilvl="7" w:tentative="0">
      <w:start w:val="0"/>
      <w:numFmt w:val="bullet"/>
      <w:lvlText w:val="•"/>
      <w:lvlJc w:val="left"/>
      <w:pPr>
        <w:ind w:left="8714" w:hanging="360"/>
      </w:pPr>
      <w:rPr>
        <w:rFonts w:hint="default"/>
        <w:lang w:val="en-US" w:eastAsia="en-US" w:bidi="ar-SA"/>
      </w:rPr>
    </w:lvl>
    <w:lvl w:ilvl="8" w:tentative="0">
      <w:start w:val="0"/>
      <w:numFmt w:val="bullet"/>
      <w:lvlText w:val="•"/>
      <w:lvlJc w:val="left"/>
      <w:pPr>
        <w:ind w:left="9599" w:hanging="360"/>
      </w:pPr>
      <w:rPr>
        <w:rFonts w:hint="default"/>
        <w:lang w:val="en-US" w:eastAsia="en-US" w:bidi="ar-SA"/>
      </w:rPr>
    </w:lvl>
  </w:abstractNum>
  <w:abstractNum w:abstractNumId="1">
    <w:nsid w:val="CF092B84"/>
    <w:multiLevelType w:val="multilevel"/>
    <w:tmpl w:val="CF092B84"/>
    <w:lvl w:ilvl="0" w:tentative="0">
      <w:start w:val="1"/>
      <w:numFmt w:val="lowerLetter"/>
      <w:lvlText w:val="%1)"/>
      <w:lvlJc w:val="left"/>
      <w:pPr>
        <w:ind w:left="2154" w:hanging="357"/>
        <w:jc w:val="left"/>
      </w:pPr>
      <w:rPr>
        <w:rFonts w:hint="default" w:ascii="Cambria" w:hAnsi="Cambria" w:eastAsia="Cambria" w:cs="Cambria"/>
        <w:b/>
        <w:bCs/>
        <w:i w:val="0"/>
        <w:iCs w:val="0"/>
        <w:color w:val="212120"/>
        <w:spacing w:val="0"/>
        <w:w w:val="99"/>
        <w:sz w:val="26"/>
        <w:szCs w:val="26"/>
        <w:lang w:val="en-US" w:eastAsia="en-US" w:bidi="ar-SA"/>
      </w:rPr>
    </w:lvl>
    <w:lvl w:ilvl="1" w:tentative="0">
      <w:start w:val="0"/>
      <w:numFmt w:val="bullet"/>
      <w:lvlText w:val="•"/>
      <w:lvlJc w:val="left"/>
      <w:pPr>
        <w:ind w:left="3080" w:hanging="357"/>
      </w:pPr>
      <w:rPr>
        <w:rFonts w:hint="default"/>
        <w:lang w:val="en-US" w:eastAsia="en-US" w:bidi="ar-SA"/>
      </w:rPr>
    </w:lvl>
    <w:lvl w:ilvl="2" w:tentative="0">
      <w:start w:val="0"/>
      <w:numFmt w:val="bullet"/>
      <w:lvlText w:val="•"/>
      <w:lvlJc w:val="left"/>
      <w:pPr>
        <w:ind w:left="4001" w:hanging="357"/>
      </w:pPr>
      <w:rPr>
        <w:rFonts w:hint="default"/>
        <w:lang w:val="en-US" w:eastAsia="en-US" w:bidi="ar-SA"/>
      </w:rPr>
    </w:lvl>
    <w:lvl w:ilvl="3" w:tentative="0">
      <w:start w:val="0"/>
      <w:numFmt w:val="bullet"/>
      <w:lvlText w:val="•"/>
      <w:lvlJc w:val="left"/>
      <w:pPr>
        <w:ind w:left="4922" w:hanging="357"/>
      </w:pPr>
      <w:rPr>
        <w:rFonts w:hint="default"/>
        <w:lang w:val="en-US" w:eastAsia="en-US" w:bidi="ar-SA"/>
      </w:rPr>
    </w:lvl>
    <w:lvl w:ilvl="4" w:tentative="0">
      <w:start w:val="0"/>
      <w:numFmt w:val="bullet"/>
      <w:lvlText w:val="•"/>
      <w:lvlJc w:val="left"/>
      <w:pPr>
        <w:ind w:left="5843" w:hanging="357"/>
      </w:pPr>
      <w:rPr>
        <w:rFonts w:hint="default"/>
        <w:lang w:val="en-US" w:eastAsia="en-US" w:bidi="ar-SA"/>
      </w:rPr>
    </w:lvl>
    <w:lvl w:ilvl="5" w:tentative="0">
      <w:start w:val="0"/>
      <w:numFmt w:val="bullet"/>
      <w:lvlText w:val="•"/>
      <w:lvlJc w:val="left"/>
      <w:pPr>
        <w:ind w:left="6764" w:hanging="357"/>
      </w:pPr>
      <w:rPr>
        <w:rFonts w:hint="default"/>
        <w:lang w:val="en-US" w:eastAsia="en-US" w:bidi="ar-SA"/>
      </w:rPr>
    </w:lvl>
    <w:lvl w:ilvl="6" w:tentative="0">
      <w:start w:val="0"/>
      <w:numFmt w:val="bullet"/>
      <w:lvlText w:val="•"/>
      <w:lvlJc w:val="left"/>
      <w:pPr>
        <w:ind w:left="7685" w:hanging="357"/>
      </w:pPr>
      <w:rPr>
        <w:rFonts w:hint="default"/>
        <w:lang w:val="en-US" w:eastAsia="en-US" w:bidi="ar-SA"/>
      </w:rPr>
    </w:lvl>
    <w:lvl w:ilvl="7" w:tentative="0">
      <w:start w:val="0"/>
      <w:numFmt w:val="bullet"/>
      <w:lvlText w:val="•"/>
      <w:lvlJc w:val="left"/>
      <w:pPr>
        <w:ind w:left="8606" w:hanging="357"/>
      </w:pPr>
      <w:rPr>
        <w:rFonts w:hint="default"/>
        <w:lang w:val="en-US" w:eastAsia="en-US" w:bidi="ar-SA"/>
      </w:rPr>
    </w:lvl>
    <w:lvl w:ilvl="8" w:tentative="0">
      <w:start w:val="0"/>
      <w:numFmt w:val="bullet"/>
      <w:lvlText w:val="•"/>
      <w:lvlJc w:val="left"/>
      <w:pPr>
        <w:ind w:left="9527" w:hanging="357"/>
      </w:pPr>
      <w:rPr>
        <w:rFonts w:hint="default"/>
        <w:lang w:val="en-US" w:eastAsia="en-US" w:bidi="ar-SA"/>
      </w:rPr>
    </w:lvl>
  </w:abstractNum>
  <w:abstractNum w:abstractNumId="2">
    <w:nsid w:val="0053208E"/>
    <w:multiLevelType w:val="multilevel"/>
    <w:tmpl w:val="0053208E"/>
    <w:lvl w:ilvl="0" w:tentative="0">
      <w:start w:val="1"/>
      <w:numFmt w:val="upperLetter"/>
      <w:lvlText w:val="%1."/>
      <w:lvlJc w:val="left"/>
      <w:pPr>
        <w:ind w:left="1886" w:hanging="446"/>
        <w:jc w:val="left"/>
      </w:pPr>
      <w:rPr>
        <w:rFonts w:hint="default" w:ascii="Calibri" w:hAnsi="Calibri" w:eastAsia="Calibri" w:cs="Calibri"/>
        <w:b/>
        <w:bCs/>
        <w:i w:val="0"/>
        <w:iCs w:val="0"/>
        <w:color w:val="1A237E"/>
        <w:spacing w:val="-1"/>
        <w:w w:val="94"/>
        <w:sz w:val="32"/>
        <w:szCs w:val="32"/>
        <w:lang w:val="en-US" w:eastAsia="en-US" w:bidi="ar-SA"/>
      </w:rPr>
    </w:lvl>
    <w:lvl w:ilvl="1" w:tentative="0">
      <w:start w:val="1"/>
      <w:numFmt w:val="decimal"/>
      <w:lvlText w:val="%2."/>
      <w:lvlJc w:val="left"/>
      <w:pPr>
        <w:ind w:left="1800" w:hanging="360"/>
        <w:jc w:val="left"/>
      </w:pPr>
      <w:rPr>
        <w:rFonts w:hint="default" w:ascii="Trebuchet MS" w:hAnsi="Trebuchet MS" w:eastAsia="Trebuchet MS" w:cs="Trebuchet MS"/>
        <w:b/>
        <w:bCs/>
        <w:i w:val="0"/>
        <w:iCs w:val="0"/>
        <w:color w:val="404040"/>
        <w:spacing w:val="0"/>
        <w:w w:val="83"/>
        <w:sz w:val="28"/>
        <w:szCs w:val="28"/>
        <w:lang w:val="en-US" w:eastAsia="en-US" w:bidi="ar-SA"/>
      </w:rPr>
    </w:lvl>
    <w:lvl w:ilvl="2" w:tentative="0">
      <w:start w:val="1"/>
      <w:numFmt w:val="decimal"/>
      <w:lvlText w:val="%3."/>
      <w:lvlJc w:val="left"/>
      <w:pPr>
        <w:ind w:left="2299" w:hanging="360"/>
        <w:jc w:val="left"/>
      </w:pPr>
      <w:rPr>
        <w:rFonts w:hint="default"/>
        <w:spacing w:val="0"/>
        <w:w w:val="99"/>
        <w:lang w:val="en-US" w:eastAsia="en-US" w:bidi="ar-SA"/>
      </w:rPr>
    </w:lvl>
    <w:lvl w:ilvl="3" w:tentative="0">
      <w:start w:val="0"/>
      <w:numFmt w:val="bullet"/>
      <w:lvlText w:val="■"/>
      <w:lvlJc w:val="left"/>
      <w:pPr>
        <w:ind w:left="3019" w:hanging="360"/>
      </w:pPr>
      <w:rPr>
        <w:rFonts w:hint="default" w:ascii="Arial" w:hAnsi="Arial" w:eastAsia="Arial" w:cs="Arial"/>
        <w:b w:val="0"/>
        <w:bCs w:val="0"/>
        <w:i w:val="0"/>
        <w:iCs w:val="0"/>
        <w:spacing w:val="0"/>
        <w:w w:val="75"/>
        <w:sz w:val="26"/>
        <w:szCs w:val="26"/>
        <w:lang w:val="en-US" w:eastAsia="en-US" w:bidi="ar-SA"/>
      </w:rPr>
    </w:lvl>
    <w:lvl w:ilvl="4" w:tentative="0">
      <w:start w:val="0"/>
      <w:numFmt w:val="bullet"/>
      <w:lvlText w:val="•"/>
      <w:lvlJc w:val="left"/>
      <w:pPr>
        <w:ind w:left="3020" w:hanging="360"/>
      </w:pPr>
      <w:rPr>
        <w:rFonts w:hint="default"/>
        <w:lang w:val="en-US" w:eastAsia="en-US" w:bidi="ar-SA"/>
      </w:rPr>
    </w:lvl>
    <w:lvl w:ilvl="5" w:tentative="0">
      <w:start w:val="0"/>
      <w:numFmt w:val="bullet"/>
      <w:lvlText w:val="•"/>
      <w:lvlJc w:val="left"/>
      <w:pPr>
        <w:ind w:left="4411" w:hanging="360"/>
      </w:pPr>
      <w:rPr>
        <w:rFonts w:hint="default"/>
        <w:lang w:val="en-US" w:eastAsia="en-US" w:bidi="ar-SA"/>
      </w:rPr>
    </w:lvl>
    <w:lvl w:ilvl="6" w:tentative="0">
      <w:start w:val="0"/>
      <w:numFmt w:val="bullet"/>
      <w:lvlText w:val="•"/>
      <w:lvlJc w:val="left"/>
      <w:pPr>
        <w:ind w:left="5802" w:hanging="360"/>
      </w:pPr>
      <w:rPr>
        <w:rFonts w:hint="default"/>
        <w:lang w:val="en-US" w:eastAsia="en-US" w:bidi="ar-SA"/>
      </w:rPr>
    </w:lvl>
    <w:lvl w:ilvl="7" w:tentative="0">
      <w:start w:val="0"/>
      <w:numFmt w:val="bullet"/>
      <w:lvlText w:val="•"/>
      <w:lvlJc w:val="left"/>
      <w:pPr>
        <w:ind w:left="7194" w:hanging="360"/>
      </w:pPr>
      <w:rPr>
        <w:rFonts w:hint="default"/>
        <w:lang w:val="en-US" w:eastAsia="en-US" w:bidi="ar-SA"/>
      </w:rPr>
    </w:lvl>
    <w:lvl w:ilvl="8" w:tentative="0">
      <w:start w:val="0"/>
      <w:numFmt w:val="bullet"/>
      <w:lvlText w:val="•"/>
      <w:lvlJc w:val="left"/>
      <w:pPr>
        <w:ind w:left="8585" w:hanging="360"/>
      </w:pPr>
      <w:rPr>
        <w:rFonts w:hint="default"/>
        <w:lang w:val="en-US" w:eastAsia="en-US" w:bidi="ar-SA"/>
      </w:rPr>
    </w:lvl>
  </w:abstractNum>
  <w:abstractNum w:abstractNumId="3">
    <w:nsid w:val="59ADCABA"/>
    <w:multiLevelType w:val="multilevel"/>
    <w:tmpl w:val="59ADCABA"/>
    <w:lvl w:ilvl="0" w:tentative="0">
      <w:start w:val="1"/>
      <w:numFmt w:val="decimal"/>
      <w:lvlText w:val="%1."/>
      <w:lvlJc w:val="left"/>
      <w:pPr>
        <w:ind w:left="795" w:hanging="357"/>
        <w:jc w:val="left"/>
      </w:pPr>
      <w:rPr>
        <w:rFonts w:hint="default" w:ascii="Cambria" w:hAnsi="Cambria" w:eastAsia="Cambria" w:cs="Cambria"/>
        <w:b/>
        <w:bCs/>
        <w:i w:val="0"/>
        <w:iCs w:val="0"/>
        <w:spacing w:val="0"/>
        <w:w w:val="99"/>
        <w:sz w:val="26"/>
        <w:szCs w:val="26"/>
        <w:lang w:val="en-US" w:eastAsia="en-US" w:bidi="ar-SA"/>
      </w:rPr>
    </w:lvl>
    <w:lvl w:ilvl="1" w:tentative="0">
      <w:start w:val="0"/>
      <w:numFmt w:val="bullet"/>
      <w:lvlText w:val="•"/>
      <w:lvlJc w:val="left"/>
      <w:pPr>
        <w:ind w:left="1668" w:hanging="357"/>
      </w:pPr>
      <w:rPr>
        <w:rFonts w:hint="default"/>
        <w:lang w:val="en-US" w:eastAsia="en-US" w:bidi="ar-SA"/>
      </w:rPr>
    </w:lvl>
    <w:lvl w:ilvl="2" w:tentative="0">
      <w:start w:val="0"/>
      <w:numFmt w:val="bullet"/>
      <w:lvlText w:val="•"/>
      <w:lvlJc w:val="left"/>
      <w:pPr>
        <w:ind w:left="2536" w:hanging="357"/>
      </w:pPr>
      <w:rPr>
        <w:rFonts w:hint="default"/>
        <w:lang w:val="en-US" w:eastAsia="en-US" w:bidi="ar-SA"/>
      </w:rPr>
    </w:lvl>
    <w:lvl w:ilvl="3" w:tentative="0">
      <w:start w:val="0"/>
      <w:numFmt w:val="bullet"/>
      <w:lvlText w:val="•"/>
      <w:lvlJc w:val="left"/>
      <w:pPr>
        <w:ind w:left="3405" w:hanging="357"/>
      </w:pPr>
      <w:rPr>
        <w:rFonts w:hint="default"/>
        <w:lang w:val="en-US" w:eastAsia="en-US" w:bidi="ar-SA"/>
      </w:rPr>
    </w:lvl>
    <w:lvl w:ilvl="4" w:tentative="0">
      <w:start w:val="0"/>
      <w:numFmt w:val="bullet"/>
      <w:lvlText w:val="•"/>
      <w:lvlJc w:val="left"/>
      <w:pPr>
        <w:ind w:left="4273" w:hanging="357"/>
      </w:pPr>
      <w:rPr>
        <w:rFonts w:hint="default"/>
        <w:lang w:val="en-US" w:eastAsia="en-US" w:bidi="ar-SA"/>
      </w:rPr>
    </w:lvl>
    <w:lvl w:ilvl="5" w:tentative="0">
      <w:start w:val="0"/>
      <w:numFmt w:val="bullet"/>
      <w:lvlText w:val="•"/>
      <w:lvlJc w:val="left"/>
      <w:pPr>
        <w:ind w:left="5142" w:hanging="357"/>
      </w:pPr>
      <w:rPr>
        <w:rFonts w:hint="default"/>
        <w:lang w:val="en-US" w:eastAsia="en-US" w:bidi="ar-SA"/>
      </w:rPr>
    </w:lvl>
    <w:lvl w:ilvl="6" w:tentative="0">
      <w:start w:val="0"/>
      <w:numFmt w:val="bullet"/>
      <w:lvlText w:val="•"/>
      <w:lvlJc w:val="left"/>
      <w:pPr>
        <w:ind w:left="6010" w:hanging="357"/>
      </w:pPr>
      <w:rPr>
        <w:rFonts w:hint="default"/>
        <w:lang w:val="en-US" w:eastAsia="en-US" w:bidi="ar-SA"/>
      </w:rPr>
    </w:lvl>
    <w:lvl w:ilvl="7" w:tentative="0">
      <w:start w:val="0"/>
      <w:numFmt w:val="bullet"/>
      <w:lvlText w:val="•"/>
      <w:lvlJc w:val="left"/>
      <w:pPr>
        <w:ind w:left="6879" w:hanging="357"/>
      </w:pPr>
      <w:rPr>
        <w:rFonts w:hint="default"/>
        <w:lang w:val="en-US" w:eastAsia="en-US" w:bidi="ar-SA"/>
      </w:rPr>
    </w:lvl>
    <w:lvl w:ilvl="8" w:tentative="0">
      <w:start w:val="0"/>
      <w:numFmt w:val="bullet"/>
      <w:lvlText w:val="•"/>
      <w:lvlJc w:val="left"/>
      <w:pPr>
        <w:ind w:left="7747" w:hanging="357"/>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useAltKinsokuLineBreakRules/>
    <w:compatSetting w:name="compatibilityMode" w:uri="http://schemas.microsoft.com/office/word" w:val="14"/>
  </w:compat>
  <w:rsids>
    <w:rsidRoot w:val="00000000"/>
    <w:rsid w:val="1FBC0A18"/>
    <w:rsid w:val="746E09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1"/>
    <w:basedOn w:val="1"/>
    <w:next w:val="1"/>
    <w:qFormat/>
    <w:uiPriority w:val="1"/>
    <w:pPr>
      <w:spacing w:before="1"/>
      <w:ind w:left="1884" w:hanging="447"/>
      <w:outlineLvl w:val="1"/>
    </w:pPr>
    <w:rPr>
      <w:rFonts w:ascii="Calibri" w:hAnsi="Calibri" w:eastAsia="Calibri" w:cs="Calibri"/>
      <w:b/>
      <w:bCs/>
      <w:sz w:val="32"/>
      <w:szCs w:val="32"/>
      <w:lang w:val="en-US" w:eastAsia="en-US" w:bidi="ar-SA"/>
    </w:rPr>
  </w:style>
  <w:style w:type="paragraph" w:styleId="3">
    <w:name w:val="heading 2"/>
    <w:basedOn w:val="1"/>
    <w:next w:val="1"/>
    <w:qFormat/>
    <w:uiPriority w:val="1"/>
    <w:pPr>
      <w:spacing w:before="107"/>
      <w:ind w:left="1799" w:hanging="359"/>
      <w:outlineLvl w:val="2"/>
    </w:pPr>
    <w:rPr>
      <w:rFonts w:ascii="Trebuchet MS" w:hAnsi="Trebuchet MS" w:eastAsia="Trebuchet MS" w:cs="Trebuchet MS"/>
      <w:b/>
      <w:bCs/>
      <w:sz w:val="28"/>
      <w:szCs w:val="28"/>
      <w:lang w:val="en-US" w:eastAsia="en-US" w:bidi="ar-SA"/>
    </w:rPr>
  </w:style>
  <w:style w:type="paragraph" w:styleId="4">
    <w:name w:val="heading 3"/>
    <w:basedOn w:val="1"/>
    <w:next w:val="1"/>
    <w:qFormat/>
    <w:uiPriority w:val="1"/>
    <w:pPr>
      <w:ind w:left="1440"/>
      <w:outlineLvl w:val="3"/>
    </w:pPr>
    <w:rPr>
      <w:rFonts w:ascii="Cambria" w:hAnsi="Cambria" w:eastAsia="Cambria" w:cs="Cambria"/>
      <w:b/>
      <w:bCs/>
      <w:sz w:val="26"/>
      <w:szCs w:val="26"/>
      <w:lang w:val="en-US" w:eastAsia="en-US" w:bidi="ar-SA"/>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8">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Cambria" w:hAnsi="Cambria" w:eastAsia="Cambria" w:cs="Cambria"/>
      <w:sz w:val="26"/>
      <w:szCs w:val="26"/>
      <w:lang w:val="en-US" w:eastAsia="en-US" w:bidi="ar-SA"/>
    </w:rPr>
  </w:style>
  <w:style w:type="paragraph" w:styleId="7">
    <w:name w:val="Title"/>
    <w:basedOn w:val="1"/>
    <w:qFormat/>
    <w:uiPriority w:val="1"/>
    <w:pPr>
      <w:ind w:left="2332"/>
    </w:pPr>
    <w:rPr>
      <w:rFonts w:ascii="Trebuchet MS" w:hAnsi="Trebuchet MS" w:eastAsia="Trebuchet MS" w:cs="Trebuchet MS"/>
      <w:b/>
      <w:bCs/>
      <w:sz w:val="52"/>
      <w:szCs w:val="52"/>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2299" w:hanging="360"/>
    </w:pPr>
    <w:rPr>
      <w:rFonts w:ascii="Cambria" w:hAnsi="Cambria" w:eastAsia="Cambria" w:cs="Cambria"/>
      <w:lang w:val="en-US" w:eastAsia="en-US" w:bidi="ar-SA"/>
    </w:rPr>
  </w:style>
  <w:style w:type="paragraph" w:customStyle="1" w:styleId="12">
    <w:name w:val="Table Paragraph"/>
    <w:basedOn w:val="1"/>
    <w:qFormat/>
    <w:uiPriority w:val="1"/>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ScaleCrop>false</ScaleCrop>
  <LinksUpToDate>false</LinksUpToDate>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2025-07-07T15:16:00Z</dcterms:created>
  <dc:creator>ASUS</dc:creator>
  <cp:lastModifiedBy>Ân Huỳnh</cp:lastModifiedBy>
  <dcterms:modified xsi:type="dcterms:W3CDTF">2025-07-08T16:07:32Z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2025-07-02T00:00:00Z</vt:filetime>
  </property>
  <property fmtid="{D5CDD505-2E9C-101B-9397-08002B2CF9AE}" pid="3" name="LastSaved">
    <vt:filetime>2025-07-07T00:00:00Z</vt:filetime>
  </property>
  <property fmtid="{D5CDD505-2E9C-101B-9397-08002B2CF9AE}" pid="4" name="Producer">
    <vt:lpwstr>macOS Version 14.7.6 (Build 23H626) Quartz PDFContext</vt:lpwstr>
  </property>
  <property fmtid="{D5CDD505-2E9C-101B-9397-08002B2CF9AE}" pid="5" name="KSOProductBuildVer">
    <vt:lpwstr>1033-11.2.0.9052</vt:lpwstr>
  </property>
</Properties>
</file>