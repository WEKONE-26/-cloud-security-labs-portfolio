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99"/>
        <w:rPr>
          <w:rFonts w:ascii="Times New Roman"/>
          <w:sz w:val="24"/>
        </w:rPr>
      </w:pPr>
      <w:r>
        <mc:AlternateContent>
          <mc:Choice Requires="wpg">
            <w:drawing>
              <wp:anchor distT="0" distB="0" distL="0" distR="0" simplePos="0" relativeHeight="48734515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73645" cy="440626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3645" cy="4406265"/>
                          <a:chOff x="0" y="0"/>
                          <a:chExt cx="7573645" cy="44062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865" cy="4406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4595" cy="81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4595" h="815975">
                                <a:moveTo>
                                  <a:pt x="7554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975"/>
                                </a:lnTo>
                                <a:lnTo>
                                  <a:pt x="7554595" y="815975"/>
                                </a:lnTo>
                                <a:lnTo>
                                  <a:pt x="7554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7A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47" y="275873"/>
                            <a:ext cx="426068" cy="350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834" y="220606"/>
                            <a:ext cx="434957" cy="454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148208" y="275873"/>
                            <a:ext cx="127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3215">
                                <a:moveTo>
                                  <a:pt x="0" y="0"/>
                                </a:moveTo>
                                <a:lnTo>
                                  <a:pt x="1" y="32291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84603" y="2581275"/>
                            <a:ext cx="6274435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4435" h="1004569">
                                <a:moveTo>
                                  <a:pt x="6181618" y="0"/>
                                </a:moveTo>
                                <a:lnTo>
                                  <a:pt x="192689" y="0"/>
                                </a:lnTo>
                                <a:lnTo>
                                  <a:pt x="141464" y="5980"/>
                                </a:lnTo>
                                <a:lnTo>
                                  <a:pt x="95435" y="22859"/>
                                </a:lnTo>
                                <a:lnTo>
                                  <a:pt x="56437" y="49039"/>
                                </a:lnTo>
                                <a:lnTo>
                                  <a:pt x="26307" y="82925"/>
                                </a:lnTo>
                                <a:lnTo>
                                  <a:pt x="6883" y="122921"/>
                                </a:lnTo>
                                <a:lnTo>
                                  <a:pt x="0" y="167431"/>
                                </a:lnTo>
                                <a:lnTo>
                                  <a:pt x="0" y="837138"/>
                                </a:lnTo>
                                <a:lnTo>
                                  <a:pt x="6883" y="881648"/>
                                </a:lnTo>
                                <a:lnTo>
                                  <a:pt x="26307" y="921644"/>
                                </a:lnTo>
                                <a:lnTo>
                                  <a:pt x="56437" y="955530"/>
                                </a:lnTo>
                                <a:lnTo>
                                  <a:pt x="95435" y="981710"/>
                                </a:lnTo>
                                <a:lnTo>
                                  <a:pt x="141464" y="998589"/>
                                </a:lnTo>
                                <a:lnTo>
                                  <a:pt x="192689" y="1004569"/>
                                </a:lnTo>
                                <a:lnTo>
                                  <a:pt x="6167005" y="1001394"/>
                                </a:lnTo>
                                <a:lnTo>
                                  <a:pt x="6226878" y="1001135"/>
                                </a:lnTo>
                                <a:lnTo>
                                  <a:pt x="6254841" y="993630"/>
                                </a:lnTo>
                                <a:lnTo>
                                  <a:pt x="6262850" y="968786"/>
                                </a:lnTo>
                                <a:lnTo>
                                  <a:pt x="6262862" y="916513"/>
                                </a:lnTo>
                                <a:lnTo>
                                  <a:pt x="6274362" y="37965"/>
                                </a:lnTo>
                                <a:lnTo>
                                  <a:pt x="6267616" y="10939"/>
                                </a:lnTo>
                                <a:lnTo>
                                  <a:pt x="6240917" y="1251"/>
                                </a:lnTo>
                                <a:lnTo>
                                  <a:pt x="6181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97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84603" y="2581275"/>
                            <a:ext cx="6274435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4435" h="1004569">
                                <a:moveTo>
                                  <a:pt x="0" y="167432"/>
                                </a:moveTo>
                                <a:lnTo>
                                  <a:pt x="6883" y="122921"/>
                                </a:lnTo>
                                <a:lnTo>
                                  <a:pt x="26307" y="82925"/>
                                </a:lnTo>
                                <a:lnTo>
                                  <a:pt x="56437" y="49039"/>
                                </a:lnTo>
                                <a:lnTo>
                                  <a:pt x="95435" y="22859"/>
                                </a:lnTo>
                                <a:lnTo>
                                  <a:pt x="141464" y="5980"/>
                                </a:lnTo>
                                <a:lnTo>
                                  <a:pt x="192689" y="0"/>
                                </a:lnTo>
                                <a:lnTo>
                                  <a:pt x="6181618" y="0"/>
                                </a:lnTo>
                                <a:lnTo>
                                  <a:pt x="6240917" y="1251"/>
                                </a:lnTo>
                                <a:lnTo>
                                  <a:pt x="6267616" y="10939"/>
                                </a:lnTo>
                                <a:lnTo>
                                  <a:pt x="6274362" y="37966"/>
                                </a:lnTo>
                                <a:lnTo>
                                  <a:pt x="6273801" y="91232"/>
                                </a:lnTo>
                                <a:lnTo>
                                  <a:pt x="6273304" y="138742"/>
                                </a:lnTo>
                                <a:lnTo>
                                  <a:pt x="6272733" y="187880"/>
                                </a:lnTo>
                                <a:lnTo>
                                  <a:pt x="6272097" y="238414"/>
                                </a:lnTo>
                                <a:lnTo>
                                  <a:pt x="6271408" y="290110"/>
                                </a:lnTo>
                                <a:lnTo>
                                  <a:pt x="6270677" y="342737"/>
                                </a:lnTo>
                                <a:lnTo>
                                  <a:pt x="6269913" y="396061"/>
                                </a:lnTo>
                                <a:lnTo>
                                  <a:pt x="6269128" y="449850"/>
                                </a:lnTo>
                                <a:lnTo>
                                  <a:pt x="6268332" y="503872"/>
                                </a:lnTo>
                                <a:lnTo>
                                  <a:pt x="6267536" y="557894"/>
                                </a:lnTo>
                                <a:lnTo>
                                  <a:pt x="6266750" y="611683"/>
                                </a:lnTo>
                                <a:lnTo>
                                  <a:pt x="6265987" y="665007"/>
                                </a:lnTo>
                                <a:lnTo>
                                  <a:pt x="6265255" y="717634"/>
                                </a:lnTo>
                                <a:lnTo>
                                  <a:pt x="6264566" y="769330"/>
                                </a:lnTo>
                                <a:lnTo>
                                  <a:pt x="6263930" y="819864"/>
                                </a:lnTo>
                                <a:lnTo>
                                  <a:pt x="6263359" y="869002"/>
                                </a:lnTo>
                                <a:lnTo>
                                  <a:pt x="6262863" y="916513"/>
                                </a:lnTo>
                                <a:lnTo>
                                  <a:pt x="6262850" y="968786"/>
                                </a:lnTo>
                                <a:lnTo>
                                  <a:pt x="6254841" y="993630"/>
                                </a:lnTo>
                                <a:lnTo>
                                  <a:pt x="6226878" y="1001135"/>
                                </a:lnTo>
                                <a:lnTo>
                                  <a:pt x="6167006" y="1001395"/>
                                </a:lnTo>
                                <a:lnTo>
                                  <a:pt x="192689" y="1004570"/>
                                </a:lnTo>
                                <a:lnTo>
                                  <a:pt x="141464" y="998589"/>
                                </a:lnTo>
                                <a:lnTo>
                                  <a:pt x="95435" y="981710"/>
                                </a:lnTo>
                                <a:lnTo>
                                  <a:pt x="56437" y="955530"/>
                                </a:lnTo>
                                <a:lnTo>
                                  <a:pt x="26307" y="921644"/>
                                </a:lnTo>
                                <a:lnTo>
                                  <a:pt x="6883" y="881648"/>
                                </a:lnTo>
                                <a:lnTo>
                                  <a:pt x="0" y="837138"/>
                                </a:lnTo>
                                <a:lnTo>
                                  <a:pt x="0" y="167432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3D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07488" y="3308986"/>
                            <a:ext cx="60413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1390" h="3810">
                                <a:moveTo>
                                  <a:pt x="0" y="3810"/>
                                </a:moveTo>
                                <a:lnTo>
                                  <a:pt x="6041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346.95pt;width:596.35pt;mso-position-horizontal-relative:page;mso-position-vertical-relative:page;z-index:-15971328;mso-width-relative:page;mso-height-relative:page;" coordsize="7573645,4406265" o:gfxdata="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">
                <o:lock v:ext="edit" aspectratio="f"/>
                <v:shape id="Image 2" o:spid="_x0000_s1026" o:spt="75" type="#_x0000_t75" style="position:absolute;left:0;top:0;height:4406087;width:7555865;" filled="f" o:preferrelative="t" stroked="f" coordsize="21600,21600" o:gfxdata="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4tD3W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v:shape id="Graphic 3" o:spid="_x0000_s1026" o:spt="100" style="position:absolute;left:0;top:0;height:815975;width:7554595;" fillcolor="#0D47A1" filled="t" stroked="f" coordsize="7554595,815975" o:gfxdata="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3O2Ou8AAAA&#10;2gAAAA8AAAAAAAAAAQAgAAAAIgAAAGRycy9kb3ducmV2LnhtbFBLAQIUABQAAAAIAIdO4kAzLwWe&#10;OwAAADkAAAAQAAAAAAAAAAEAIAAAAAsBAABkcnMvc2hhcGV4bWwueG1sUEsFBgAAAAAGAAYAWwEA&#10;ALUDAAAAAA==&#10;" path="m7554595,0l0,0,0,815975,7554595,815975,75545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" o:spid="_x0000_s1026" o:spt="75" type="#_x0000_t75" style="position:absolute;left:213747;top:275873;height:350520;width:426068;" filled="f" o:preferrelative="t" stroked="f" coordsize="21600,21600" o:gfxdata="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3KRy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5" o:spid="_x0000_s1026" o:spt="75" type="#_x0000_t75" style="position:absolute;left:650834;top:220606;height:454025;width:434957;" filled="f" o:preferrelative="t" stroked="f" coordsize="21600,21600" o:gfxdata="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gR1W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6" o:spid="_x0000_s1026" o:spt="100" style="position:absolute;left:1148208;top:275873;height:323215;width:1270;" filled="f" stroked="t" coordsize="1,323215" o:gfxdata="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r6JsugAAANoA&#10;AAAPAAAAAAAAAAEAIAAAACIAAABkcnMvZG93bnJldi54bWxQSwECFAAUAAAACACHTuJAMy8FnjsA&#10;AAA5AAAAEAAAAAAAAAABACAAAAAJAQAAZHJzL3NoYXBleG1sLnhtbFBLBQYAAAAABgAGAFsBAACz&#10;AwAAAAA=&#10;" path="m0,0l1,322916e">
                  <v:fill on="f" focussize="0,0"/>
                  <v:stroke weight="1.5pt" color="#FFFFFF" joinstyle="round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1284603;top:2581275;height:1004569;width:6274435;" fillcolor="#FFFFFF" filled="t" stroked="f" coordsize="6274435,1004569" o:gfxdata="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7opQrsAAADa&#10;AAAADwAAAAAAAAABACAAAAAiAAAAZHJzL2Rvd25yZXYueG1sUEsBAhQAFAAAAAgAh07iQDMvBZ47&#10;AAAAOQAAABAAAAAAAAAAAQAgAAAACgEAAGRycy9zaGFwZXhtbC54bWxQSwUGAAAAAAYABgBbAQAA&#10;tAMAAAAA&#10;" path="m6181618,0l192689,0,141464,5980,95435,22859,56437,49039,26307,82925,6883,122921,0,167431,0,837138,6883,881648,26307,921644,56437,955530,95435,981710,141464,998589,192689,1004569,6167005,1001394,6226878,1001135,6254841,993630,6262850,968786,6262862,916513,6274362,37965,6267616,10939,6240917,1251,6181618,0xe">
                  <v:fill on="t" opacity="58850f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1284603;top:2581275;height:1004569;width:6274435;" filled="f" stroked="t" coordsize="6274435,1004569" o:gfxdata="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PuGONtwAAANoAAAAP&#10;AAAAAAAAAAEAIAAAACIAAABkcnMvZG93bnJldi54bWxQSwECFAAUAAAACACHTuJAMy8FnjsAAAA5&#10;AAAAEAAAAAAAAAABACAAAAAGAQAAZHJzL3NoYXBleG1sLnhtbFBLBQYAAAAABgAGAFsBAACwAwAA&#10;AAA=&#10;" path="m0,167432l6883,122921,26307,82925,56437,49039,95435,22859,141464,5980,192689,0,6181618,0,6240917,1251,6267616,10939,6274362,37966,6273801,91232,6273304,138742,6272733,187880,6272097,238414,6271408,290110,6270677,342737,6269913,396061,6269128,449850,6268332,503872,6267536,557894,6266750,611683,6265987,665007,6265255,717634,6264566,769330,6263930,819864,6263359,869002,6262863,916513,6262850,968786,6254841,993630,6226878,1001135,6167006,1001395,192689,1004570,141464,998589,95435,981710,56437,955530,26307,921644,6883,881648,0,837138,0,167432xe">
                  <v:fill on="f" focussize="0,0"/>
                  <v:stroke weight="2.25pt" color="#FF3D00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1507488;top:3308986;height:3810;width:6041390;" filled="f" stroked="t" coordsize="6041390,3810" o:gfxdata="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qfpu8AAAA&#10;2gAAAA8AAAAAAAAAAQAgAAAAIgAAAGRycy9kb3ducmV2LnhtbFBLAQIUABQAAAAIAIdO4kAzLwWe&#10;OwAAADkAAAAQAAAAAAAAAAEAIAAAAAsBAABkcnMvc2hhcGV4bWwueG1sUEsFBgAAAAAGAAYAWwEA&#10;ALUDAAAAAA==&#10;" path="m0,3810l6041390,0e">
                  <v:fill on="f" focussize="0,0"/>
                  <v:stroke weight="0.5pt" color="#0070C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>
      <w:pPr>
        <w:spacing w:before="0"/>
        <w:ind w:left="2025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FFFFFF"/>
          <w:w w:val="90"/>
          <w:sz w:val="24"/>
        </w:rPr>
        <w:t>UNIVERSITY</w:t>
      </w:r>
      <w:r>
        <w:rPr>
          <w:rFonts w:ascii="Trebuchet MS" w:hAnsi="Trebuchet MS"/>
          <w:color w:val="FFFFFF"/>
          <w:spacing w:val="12"/>
          <w:sz w:val="24"/>
        </w:rPr>
        <w:t xml:space="preserve"> </w:t>
      </w:r>
      <w:r>
        <w:rPr>
          <w:rFonts w:ascii="Trebuchet MS" w:hAnsi="Trebuchet MS"/>
          <w:color w:val="FFFFFF"/>
          <w:w w:val="90"/>
          <w:sz w:val="24"/>
        </w:rPr>
        <w:t>OF</w:t>
      </w:r>
      <w:r>
        <w:rPr>
          <w:rFonts w:ascii="Trebuchet MS" w:hAnsi="Trebuchet MS"/>
          <w:color w:val="FFFFFF"/>
          <w:spacing w:val="7"/>
          <w:sz w:val="24"/>
        </w:rPr>
        <w:t xml:space="preserve"> </w:t>
      </w:r>
      <w:r>
        <w:rPr>
          <w:rFonts w:ascii="Trebuchet MS" w:hAnsi="Trebuchet MS"/>
          <w:color w:val="FFFFFF"/>
          <w:w w:val="90"/>
          <w:sz w:val="24"/>
        </w:rPr>
        <w:t>INFORMATION</w:t>
      </w:r>
      <w:r>
        <w:rPr>
          <w:rFonts w:ascii="Trebuchet MS" w:hAnsi="Trebuchet MS"/>
          <w:color w:val="FFFFFF"/>
          <w:spacing w:val="7"/>
          <w:sz w:val="24"/>
        </w:rPr>
        <w:t xml:space="preserve"> </w:t>
      </w:r>
      <w:r>
        <w:rPr>
          <w:rFonts w:ascii="Trebuchet MS" w:hAnsi="Trebuchet MS"/>
          <w:color w:val="FFFFFF"/>
          <w:w w:val="90"/>
          <w:sz w:val="24"/>
        </w:rPr>
        <w:t>TECHNOLOGY</w:t>
      </w:r>
      <w:r>
        <w:rPr>
          <w:rFonts w:ascii="Trebuchet MS" w:hAnsi="Trebuchet MS"/>
          <w:color w:val="FFFFFF"/>
          <w:spacing w:val="5"/>
          <w:sz w:val="24"/>
        </w:rPr>
        <w:t xml:space="preserve"> </w:t>
      </w:r>
      <w:r>
        <w:rPr>
          <w:rFonts w:ascii="Trebuchet MS" w:hAnsi="Trebuchet MS"/>
          <w:color w:val="FFFFFF"/>
          <w:w w:val="90"/>
          <w:sz w:val="24"/>
        </w:rPr>
        <w:t>–</w:t>
      </w:r>
      <w:r>
        <w:rPr>
          <w:rFonts w:ascii="Trebuchet MS" w:hAnsi="Trebuchet MS"/>
          <w:color w:val="FFFFFF"/>
          <w:spacing w:val="18"/>
          <w:sz w:val="24"/>
        </w:rPr>
        <w:t xml:space="preserve"> </w:t>
      </w:r>
      <w:r>
        <w:rPr>
          <w:rFonts w:ascii="Trebuchet MS" w:hAnsi="Trebuchet MS"/>
          <w:color w:val="FFFFFF"/>
          <w:w w:val="90"/>
          <w:sz w:val="24"/>
        </w:rPr>
        <w:t>VNU-</w:t>
      </w:r>
      <w:r>
        <w:rPr>
          <w:rFonts w:ascii="Trebuchet MS" w:hAnsi="Trebuchet MS"/>
          <w:color w:val="FFFFFF"/>
          <w:spacing w:val="-5"/>
          <w:w w:val="90"/>
          <w:sz w:val="24"/>
        </w:rPr>
        <w:t>HCM</w:t>
      </w:r>
    </w:p>
    <w:p>
      <w:pPr>
        <w:spacing w:before="5"/>
        <w:ind w:left="2025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FFFFFF"/>
          <w:w w:val="85"/>
          <w:sz w:val="24"/>
        </w:rPr>
        <w:t>FACULTY</w:t>
      </w:r>
      <w:r>
        <w:rPr>
          <w:rFonts w:ascii="Trebuchet MS"/>
          <w:b/>
          <w:color w:val="FFFFFF"/>
          <w:spacing w:val="12"/>
          <w:sz w:val="24"/>
        </w:rPr>
        <w:t xml:space="preserve"> </w:t>
      </w:r>
      <w:r>
        <w:rPr>
          <w:rFonts w:ascii="Trebuchet MS"/>
          <w:b/>
          <w:color w:val="FFFFFF"/>
          <w:w w:val="85"/>
          <w:sz w:val="24"/>
        </w:rPr>
        <w:t>OF</w:t>
      </w:r>
      <w:r>
        <w:rPr>
          <w:rFonts w:ascii="Trebuchet MS"/>
          <w:b/>
          <w:color w:val="FFFFFF"/>
          <w:spacing w:val="16"/>
          <w:sz w:val="24"/>
        </w:rPr>
        <w:t xml:space="preserve"> </w:t>
      </w:r>
      <w:r>
        <w:rPr>
          <w:rFonts w:ascii="Trebuchet MS"/>
          <w:b/>
          <w:color w:val="FFFFFF"/>
          <w:w w:val="85"/>
          <w:sz w:val="24"/>
        </w:rPr>
        <w:t>COMPUTER</w:t>
      </w:r>
      <w:r>
        <w:rPr>
          <w:rFonts w:ascii="Trebuchet MS"/>
          <w:b/>
          <w:color w:val="FFFFFF"/>
          <w:spacing w:val="17"/>
          <w:sz w:val="24"/>
        </w:rPr>
        <w:t xml:space="preserve"> </w:t>
      </w:r>
      <w:r>
        <w:rPr>
          <w:rFonts w:ascii="Trebuchet MS"/>
          <w:b/>
          <w:color w:val="FFFFFF"/>
          <w:w w:val="85"/>
          <w:sz w:val="24"/>
        </w:rPr>
        <w:t>NETWORKS</w:t>
      </w:r>
      <w:r>
        <w:rPr>
          <w:rFonts w:ascii="Trebuchet MS"/>
          <w:b/>
          <w:color w:val="FFFFFF"/>
          <w:spacing w:val="22"/>
          <w:sz w:val="24"/>
        </w:rPr>
        <w:t xml:space="preserve"> </w:t>
      </w:r>
      <w:r>
        <w:rPr>
          <w:rFonts w:ascii="Trebuchet MS"/>
          <w:b/>
          <w:color w:val="FFFFFF"/>
          <w:w w:val="85"/>
          <w:sz w:val="24"/>
        </w:rPr>
        <w:t>AND</w:t>
      </w:r>
      <w:r>
        <w:rPr>
          <w:rFonts w:ascii="Trebuchet MS"/>
          <w:b/>
          <w:color w:val="FFFFFF"/>
          <w:spacing w:val="21"/>
          <w:sz w:val="24"/>
        </w:rPr>
        <w:t xml:space="preserve"> </w:t>
      </w:r>
      <w:r>
        <w:rPr>
          <w:rFonts w:ascii="Trebuchet MS"/>
          <w:b/>
          <w:color w:val="FFFFFF"/>
          <w:spacing w:val="-2"/>
          <w:w w:val="85"/>
          <w:sz w:val="24"/>
        </w:rPr>
        <w:t>COMMUNICATIONS</w:t>
      </w:r>
    </w:p>
    <w:p>
      <w:pPr>
        <w:pStyle w:val="4"/>
        <w:rPr>
          <w:rFonts w:ascii="Trebuchet MS"/>
          <w:b/>
          <w:sz w:val="52"/>
        </w:rPr>
      </w:pPr>
    </w:p>
    <w:p>
      <w:pPr>
        <w:pStyle w:val="4"/>
        <w:rPr>
          <w:rFonts w:ascii="Trebuchet MS"/>
          <w:b/>
          <w:sz w:val="52"/>
        </w:rPr>
      </w:pPr>
    </w:p>
    <w:p>
      <w:pPr>
        <w:pStyle w:val="4"/>
        <w:rPr>
          <w:rFonts w:ascii="Trebuchet MS"/>
          <w:b/>
          <w:sz w:val="52"/>
        </w:rPr>
      </w:pPr>
    </w:p>
    <w:p>
      <w:pPr>
        <w:pStyle w:val="4"/>
        <w:rPr>
          <w:rFonts w:ascii="Trebuchet MS"/>
          <w:b/>
          <w:sz w:val="52"/>
        </w:rPr>
      </w:pPr>
    </w:p>
    <w:p>
      <w:pPr>
        <w:pStyle w:val="4"/>
        <w:spacing w:before="423"/>
        <w:rPr>
          <w:rFonts w:ascii="Trebuchet MS"/>
          <w:b/>
          <w:sz w:val="52"/>
        </w:rPr>
      </w:pPr>
    </w:p>
    <w:p>
      <w:pPr>
        <w:pStyle w:val="5"/>
      </w:pPr>
      <w:r>
        <w:rPr>
          <w:color w:val="1A237E"/>
          <w:w w:val="85"/>
        </w:rPr>
        <w:t>2.</w:t>
      </w:r>
      <w:r>
        <w:rPr>
          <w:color w:val="1A237E"/>
          <w:spacing w:val="-14"/>
          <w:w w:val="85"/>
        </w:rPr>
        <w:t xml:space="preserve"> </w:t>
      </w:r>
      <w:r>
        <w:rPr>
          <w:color w:val="1A237E"/>
          <w:w w:val="85"/>
        </w:rPr>
        <w:t>Dynamic</w:t>
      </w:r>
      <w:r>
        <w:rPr>
          <w:color w:val="1A237E"/>
          <w:spacing w:val="-10"/>
          <w:w w:val="85"/>
        </w:rPr>
        <w:t xml:space="preserve"> </w:t>
      </w:r>
      <w:r>
        <w:rPr>
          <w:color w:val="1A237E"/>
          <w:spacing w:val="-2"/>
          <w:w w:val="85"/>
        </w:rPr>
        <w:t>Routing</w:t>
      </w:r>
    </w:p>
    <w:p>
      <w:pPr>
        <w:pStyle w:val="4"/>
        <w:spacing w:before="19"/>
        <w:rPr>
          <w:rFonts w:ascii="Trebuchet MS"/>
          <w:b/>
          <w:sz w:val="24"/>
        </w:rPr>
      </w:pPr>
    </w:p>
    <w:p>
      <w:pPr>
        <w:spacing w:before="0"/>
        <w:ind w:left="2347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2"/>
          <w:w w:val="90"/>
          <w:sz w:val="24"/>
        </w:rPr>
        <w:t>NETWORKING</w:t>
      </w:r>
      <w:r>
        <w:rPr>
          <w:rFonts w:ascii="Trebuchet MS" w:hAnsi="Trebuchet MS"/>
          <w:spacing w:val="17"/>
          <w:sz w:val="24"/>
        </w:rPr>
        <w:t xml:space="preserve"> </w:t>
      </w:r>
      <w:r>
        <w:rPr>
          <w:rFonts w:ascii="Trebuchet MS" w:hAnsi="Trebuchet MS"/>
          <w:spacing w:val="2"/>
          <w:w w:val="90"/>
          <w:sz w:val="24"/>
        </w:rPr>
        <w:t>TECHNOLOGIES–</w:t>
      </w:r>
      <w:r>
        <w:rPr>
          <w:rFonts w:ascii="Trebuchet MS" w:hAnsi="Trebuchet MS"/>
          <w:spacing w:val="17"/>
          <w:sz w:val="24"/>
        </w:rPr>
        <w:t xml:space="preserve"> </w:t>
      </w:r>
      <w:r>
        <w:rPr>
          <w:rFonts w:ascii="Trebuchet MS" w:hAnsi="Trebuchet MS"/>
          <w:spacing w:val="-2"/>
          <w:w w:val="90"/>
          <w:sz w:val="24"/>
        </w:rPr>
        <w:t>v1.2025</w:t>
      </w:r>
    </w:p>
    <w:p>
      <w:pPr>
        <w:pStyle w:val="4"/>
        <w:rPr>
          <w:rFonts w:ascii="Trebuchet MS"/>
          <w:sz w:val="20"/>
        </w:rPr>
      </w:pPr>
    </w:p>
    <w:p>
      <w:pPr>
        <w:pStyle w:val="4"/>
        <w:spacing w:before="17"/>
        <w:rPr>
          <w:rFonts w:ascii="Trebuchet MS"/>
          <w:sz w:val="20"/>
        </w:rPr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19050</wp:posOffset>
                </wp:positionH>
                <wp:positionV relativeFrom="paragraph">
                  <wp:posOffset>192405</wp:posOffset>
                </wp:positionV>
                <wp:extent cx="2921000" cy="520700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0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3" w:line="321" w:lineRule="exact"/>
                              <w:ind w:left="159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z w:val="28"/>
                              </w:rPr>
                              <w:t>PHỤC</w:t>
                            </w: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z w:val="28"/>
                              </w:rPr>
                              <w:t>VỤ</w:t>
                            </w: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z w:val="28"/>
                              </w:rPr>
                              <w:t>MỤC</w:t>
                            </w: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z w:val="28"/>
                              </w:rPr>
                              <w:t>ĐÍCH</w:t>
                            </w: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z w:val="28"/>
                              </w:rPr>
                              <w:t>GIÁO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pacing w:val="-5"/>
                                <w:sz w:val="28"/>
                              </w:rPr>
                              <w:t>DỤC</w:t>
                            </w:r>
                          </w:p>
                          <w:p>
                            <w:pPr>
                              <w:spacing w:before="0" w:line="275" w:lineRule="exact"/>
                              <w:ind w:left="14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z w:val="24"/>
                              </w:rPr>
                              <w:t>EDUCATIONAL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z w:val="24"/>
                              </w:rPr>
                              <w:t>PURPOSE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4"/>
                                <w:sz w:val="24"/>
                              </w:rPr>
                              <w:t>ONLY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1.5pt;margin-top:15.15pt;height:41pt;width:230pt;mso-position-horizontal-relative:page;mso-wrap-distance-bottom:0pt;mso-wrap-distance-top:0pt;z-index:-15728640;mso-width-relative:page;mso-height-relative:page;" fillcolor="#FFFFFF" filled="t" stroked="t" coordsize="21600,21600" o:gfxdata="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mNe4Z1wAAAAgBAAAPAAAAAAAAAAEAIAAAACIAAABk&#10;cnMvZG93bnJldi54bWxQSwECFAAUAAAACACHTuJA6MO/Is4BAADAAwAADgAAAAAAAAABACAAAAAm&#10;AQAAZHJzL2Uyb0RvYy54bWxQSwUGAAAAAAYABgBZAQAAZgUAAAAA&#10;">
                <v:fill on="t" focussize="0,0"/>
                <v:stroke weight="3pt" color="#FF0000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83" w:line="321" w:lineRule="exact"/>
                        <w:ind w:left="159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FF0000"/>
                          <w:sz w:val="28"/>
                        </w:rPr>
                        <w:t>PHỤC</w:t>
                      </w:r>
                      <w:r>
                        <w:rPr>
                          <w:rFonts w:ascii="Arial" w:hAnsi="Arial"/>
                          <w:b/>
                          <w:color w:val="FF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0000"/>
                          <w:sz w:val="28"/>
                        </w:rPr>
                        <w:t>VỤ</w:t>
                      </w:r>
                      <w:r>
                        <w:rPr>
                          <w:rFonts w:ascii="Arial" w:hAnsi="Arial"/>
                          <w:b/>
                          <w:color w:val="FF000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0000"/>
                          <w:sz w:val="28"/>
                        </w:rPr>
                        <w:t>MỤC</w:t>
                      </w:r>
                      <w:r>
                        <w:rPr>
                          <w:rFonts w:ascii="Arial" w:hAnsi="Arial"/>
                          <w:b/>
                          <w:color w:val="FF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0000"/>
                          <w:sz w:val="28"/>
                        </w:rPr>
                        <w:t>ĐÍCH</w:t>
                      </w:r>
                      <w:r>
                        <w:rPr>
                          <w:rFonts w:ascii="Arial" w:hAnsi="Arial"/>
                          <w:b/>
                          <w:color w:val="FF000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0000"/>
                          <w:sz w:val="28"/>
                        </w:rPr>
                        <w:t>GIÁO</w:t>
                      </w:r>
                      <w:r>
                        <w:rPr>
                          <w:rFonts w:ascii="Arial" w:hAnsi="Arial"/>
                          <w:b/>
                          <w:color w:val="FF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0000"/>
                          <w:spacing w:val="-5"/>
                          <w:sz w:val="28"/>
                        </w:rPr>
                        <w:t>DỤC</w:t>
                      </w:r>
                    </w:p>
                    <w:p>
                      <w:pPr>
                        <w:spacing w:before="0" w:line="275" w:lineRule="exact"/>
                        <w:ind w:left="147" w:right="0" w:firstLine="0"/>
                        <w:jc w:val="left"/>
                        <w:rPr>
                          <w:rFonts w:ascii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color w:val="FF0000"/>
                          <w:sz w:val="24"/>
                        </w:rPr>
                        <w:t>FOR</w:t>
                      </w:r>
                      <w:r>
                        <w:rPr>
                          <w:rFonts w:ascii="Arial"/>
                          <w:color w:val="FF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z w:val="24"/>
                        </w:rPr>
                        <w:t>EDUCATIONAL</w:t>
                      </w:r>
                      <w:r>
                        <w:rPr>
                          <w:rFonts w:ascii="Arial"/>
                          <w:color w:val="FF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z w:val="24"/>
                        </w:rPr>
                        <w:t>PURPOSE</w:t>
                      </w:r>
                      <w:r>
                        <w:rPr>
                          <w:rFonts w:ascii="Arial"/>
                          <w:color w:val="FF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-4"/>
                          <w:sz w:val="24"/>
                        </w:rPr>
                        <w:t>ONLY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4"/>
        <w:spacing w:before="40"/>
        <w:rPr>
          <w:rFonts w:ascii="Trebuchet MS"/>
          <w:sz w:val="32"/>
        </w:rPr>
      </w:pPr>
    </w:p>
    <w:p>
      <w:pPr>
        <w:pStyle w:val="2"/>
        <w:numPr>
          <w:ilvl w:val="0"/>
          <w:numId w:val="1"/>
        </w:numPr>
        <w:tabs>
          <w:tab w:val="left" w:pos="1885"/>
        </w:tabs>
        <w:spacing w:before="1" w:after="0" w:line="240" w:lineRule="auto"/>
        <w:ind w:left="1885" w:right="0" w:hanging="445"/>
        <w:jc w:val="left"/>
      </w:pPr>
      <w:r>
        <w:rPr>
          <w:color w:val="1A237E"/>
          <w:spacing w:val="-2"/>
        </w:rPr>
        <w:t>OVERVIEW</w:t>
      </w:r>
    </w:p>
    <w:p>
      <w:pPr>
        <w:pStyle w:val="3"/>
        <w:numPr>
          <w:ilvl w:val="1"/>
          <w:numId w:val="1"/>
        </w:numPr>
        <w:tabs>
          <w:tab w:val="left" w:pos="1799"/>
        </w:tabs>
        <w:spacing w:before="107" w:after="0" w:line="240" w:lineRule="auto"/>
        <w:ind w:left="1799" w:right="0" w:hanging="359"/>
        <w:jc w:val="left"/>
      </w:pPr>
      <w:r>
        <w:rPr>
          <w:color w:val="404040"/>
          <w:w w:val="85"/>
        </w:rPr>
        <w:t>Learning</w:t>
      </w:r>
      <w:r>
        <w:rPr>
          <w:color w:val="404040"/>
          <w:spacing w:val="-6"/>
          <w:w w:val="85"/>
        </w:rPr>
        <w:t xml:space="preserve"> </w:t>
      </w:r>
      <w:r>
        <w:rPr>
          <w:color w:val="404040"/>
          <w:spacing w:val="-2"/>
          <w:w w:val="95"/>
        </w:rPr>
        <w:t>objective</w:t>
      </w:r>
    </w:p>
    <w:p>
      <w:pPr>
        <w:pStyle w:val="4"/>
        <w:spacing w:before="130" w:line="237" w:lineRule="auto"/>
        <w:ind w:left="1440" w:right="104"/>
        <w:jc w:val="both"/>
      </w:pPr>
      <w:r>
        <w:rPr>
          <w:color w:val="212120"/>
        </w:rPr>
        <w:t>The</w:t>
      </w:r>
      <w:r>
        <w:rPr>
          <w:color w:val="212120"/>
          <w:spacing w:val="-14"/>
        </w:rPr>
        <w:t xml:space="preserve"> </w:t>
      </w:r>
      <w:r>
        <w:rPr>
          <w:color w:val="212120"/>
        </w:rPr>
        <w:t>learning</w:t>
      </w:r>
      <w:r>
        <w:rPr>
          <w:color w:val="212120"/>
          <w:spacing w:val="-14"/>
        </w:rPr>
        <w:t xml:space="preserve"> </w:t>
      </w:r>
      <w:r>
        <w:rPr>
          <w:color w:val="212120"/>
        </w:rPr>
        <w:t>objective</w:t>
      </w:r>
      <w:r>
        <w:rPr>
          <w:color w:val="212120"/>
          <w:spacing w:val="-14"/>
        </w:rPr>
        <w:t xml:space="preserve"> </w:t>
      </w:r>
      <w:r>
        <w:rPr>
          <w:color w:val="212120"/>
        </w:rPr>
        <w:t>of</w:t>
      </w:r>
      <w:r>
        <w:rPr>
          <w:color w:val="212120"/>
          <w:spacing w:val="-14"/>
        </w:rPr>
        <w:t xml:space="preserve"> </w:t>
      </w:r>
      <w:r>
        <w:rPr>
          <w:color w:val="212120"/>
        </w:rPr>
        <w:t>this</w:t>
      </w:r>
      <w:r>
        <w:rPr>
          <w:color w:val="212120"/>
          <w:spacing w:val="-14"/>
        </w:rPr>
        <w:t xml:space="preserve"> </w:t>
      </w:r>
      <w:r>
        <w:rPr>
          <w:color w:val="212120"/>
        </w:rPr>
        <w:t>lab</w:t>
      </w:r>
      <w:r>
        <w:rPr>
          <w:color w:val="212120"/>
          <w:spacing w:val="-14"/>
        </w:rPr>
        <w:t xml:space="preserve"> </w:t>
      </w:r>
      <w:r>
        <w:rPr>
          <w:color w:val="212120"/>
        </w:rPr>
        <w:t>is</w:t>
      </w:r>
      <w:r>
        <w:rPr>
          <w:color w:val="212120"/>
          <w:spacing w:val="-14"/>
        </w:rPr>
        <w:t xml:space="preserve"> </w:t>
      </w:r>
      <w:r>
        <w:rPr>
          <w:color w:val="212120"/>
        </w:rPr>
        <w:t>to</w:t>
      </w:r>
      <w:r>
        <w:rPr>
          <w:color w:val="212120"/>
          <w:spacing w:val="-14"/>
        </w:rPr>
        <w:t xml:space="preserve"> </w:t>
      </w:r>
      <w:r>
        <w:rPr>
          <w:color w:val="212120"/>
        </w:rPr>
        <w:t>understand</w:t>
      </w:r>
      <w:r>
        <w:rPr>
          <w:color w:val="212120"/>
          <w:spacing w:val="-14"/>
        </w:rPr>
        <w:t xml:space="preserve"> </w:t>
      </w:r>
      <w:r>
        <w:rPr>
          <w:color w:val="212120"/>
        </w:rPr>
        <w:t>how</w:t>
      </w:r>
      <w:r>
        <w:rPr>
          <w:color w:val="212120"/>
          <w:spacing w:val="-14"/>
        </w:rPr>
        <w:t xml:space="preserve"> </w:t>
      </w:r>
      <w:r>
        <w:rPr>
          <w:color w:val="212120"/>
        </w:rPr>
        <w:t>to</w:t>
      </w:r>
      <w:r>
        <w:rPr>
          <w:color w:val="212120"/>
          <w:spacing w:val="-14"/>
        </w:rPr>
        <w:t xml:space="preserve"> </w:t>
      </w:r>
      <w:r>
        <w:rPr>
          <w:color w:val="212120"/>
        </w:rPr>
        <w:t>dynamically</w:t>
      </w:r>
      <w:r>
        <w:rPr>
          <w:color w:val="212120"/>
          <w:spacing w:val="-14"/>
        </w:rPr>
        <w:t xml:space="preserve"> </w:t>
      </w:r>
      <w:r>
        <w:rPr>
          <w:color w:val="212120"/>
        </w:rPr>
        <w:t>exchange</w:t>
      </w:r>
      <w:r>
        <w:rPr>
          <w:color w:val="212120"/>
          <w:spacing w:val="-14"/>
        </w:rPr>
        <w:t xml:space="preserve"> </w:t>
      </w:r>
      <w:r>
        <w:rPr>
          <w:color w:val="212120"/>
        </w:rPr>
        <w:t>routing information between routers. Students will configure, observe, and troubleshoot the Routing Information Protocol</w:t>
      </w:r>
      <w:r>
        <w:rPr>
          <w:color w:val="212120"/>
          <w:position w:val="6"/>
          <w:sz w:val="17"/>
        </w:rPr>
        <w:t>1</w:t>
      </w:r>
      <w:r>
        <w:rPr>
          <w:color w:val="212120"/>
          <w:spacing w:val="80"/>
          <w:position w:val="6"/>
          <w:sz w:val="17"/>
        </w:rPr>
        <w:t xml:space="preserve"> </w:t>
      </w:r>
      <w:r>
        <w:rPr>
          <w:color w:val="212120"/>
        </w:rPr>
        <w:t>(RIP) and the Open Shortest Path First</w:t>
      </w:r>
      <w:r>
        <w:rPr>
          <w:color w:val="212120"/>
          <w:position w:val="6"/>
          <w:sz w:val="17"/>
        </w:rPr>
        <w:t>2</w:t>
      </w:r>
      <w:r>
        <w:rPr>
          <w:color w:val="212120"/>
          <w:spacing w:val="80"/>
          <w:position w:val="6"/>
          <w:sz w:val="17"/>
        </w:rPr>
        <w:t xml:space="preserve"> </w:t>
      </w:r>
      <w:r>
        <w:rPr>
          <w:color w:val="212120"/>
        </w:rPr>
        <w:t>(OSPF).</w:t>
      </w:r>
    </w:p>
    <w:p>
      <w:pPr>
        <w:pStyle w:val="3"/>
        <w:numPr>
          <w:ilvl w:val="1"/>
          <w:numId w:val="1"/>
        </w:numPr>
        <w:tabs>
          <w:tab w:val="left" w:pos="1799"/>
        </w:tabs>
        <w:spacing w:before="300" w:after="0" w:line="240" w:lineRule="auto"/>
        <w:ind w:left="1799" w:right="0" w:hanging="359"/>
        <w:jc w:val="left"/>
      </w:pPr>
      <w:r>
        <w:rPr>
          <w:color w:val="404040"/>
          <w:w w:val="85"/>
        </w:rPr>
        <w:t>Practice</w:t>
      </w:r>
      <w:r>
        <w:rPr>
          <w:color w:val="404040"/>
          <w:spacing w:val="-3"/>
          <w:w w:val="85"/>
        </w:rPr>
        <w:t xml:space="preserve"> </w:t>
      </w:r>
      <w:r>
        <w:rPr>
          <w:color w:val="404040"/>
          <w:spacing w:val="-2"/>
          <w:w w:val="95"/>
        </w:rPr>
        <w:t>Environment</w:t>
      </w:r>
    </w:p>
    <w:p>
      <w:pPr>
        <w:pStyle w:val="10"/>
        <w:numPr>
          <w:ilvl w:val="2"/>
          <w:numId w:val="1"/>
        </w:numPr>
        <w:tabs>
          <w:tab w:val="left" w:pos="2159"/>
        </w:tabs>
        <w:spacing w:before="128" w:after="0" w:line="240" w:lineRule="auto"/>
        <w:ind w:left="2159" w:right="0" w:hanging="359"/>
        <w:jc w:val="left"/>
        <w:rPr>
          <w:sz w:val="26"/>
        </w:rPr>
      </w:pPr>
      <w:r>
        <w:rPr>
          <w:sz w:val="26"/>
        </w:rPr>
        <w:t>Practicing</w:t>
      </w:r>
      <w:r>
        <w:rPr>
          <w:spacing w:val="-10"/>
          <w:sz w:val="26"/>
        </w:rPr>
        <w:t xml:space="preserve"> </w:t>
      </w:r>
      <w:r>
        <w:rPr>
          <w:sz w:val="26"/>
        </w:rPr>
        <w:t>with</w:t>
      </w:r>
      <w:r>
        <w:rPr>
          <w:spacing w:val="-10"/>
          <w:sz w:val="26"/>
        </w:rPr>
        <w:t xml:space="preserve"> </w:t>
      </w:r>
      <w:r>
        <w:rPr>
          <w:sz w:val="26"/>
        </w:rPr>
        <w:t>physical</w:t>
      </w:r>
      <w:r>
        <w:rPr>
          <w:spacing w:val="-9"/>
          <w:sz w:val="26"/>
        </w:rPr>
        <w:t xml:space="preserve"> </w:t>
      </w:r>
      <w:r>
        <w:rPr>
          <w:sz w:val="26"/>
        </w:rPr>
        <w:t>networking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devices</w:t>
      </w:r>
    </w:p>
    <w:p>
      <w:pPr>
        <w:pStyle w:val="10"/>
        <w:numPr>
          <w:ilvl w:val="2"/>
          <w:numId w:val="1"/>
        </w:numPr>
        <w:tabs>
          <w:tab w:val="left" w:pos="2159"/>
        </w:tabs>
        <w:spacing w:before="2" w:after="0" w:line="240" w:lineRule="auto"/>
        <w:ind w:left="2159" w:right="0" w:hanging="359"/>
        <w:jc w:val="left"/>
        <w:rPr>
          <w:sz w:val="26"/>
        </w:rPr>
      </w:pPr>
      <w:r>
        <w:rPr>
          <w:sz w:val="26"/>
        </w:rPr>
        <w:t>Cisco</w:t>
      </w:r>
      <w:r>
        <w:rPr>
          <w:spacing w:val="-7"/>
          <w:sz w:val="26"/>
        </w:rPr>
        <w:t xml:space="preserve"> </w:t>
      </w:r>
      <w:r>
        <w:rPr>
          <w:sz w:val="26"/>
        </w:rPr>
        <w:t>Packet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Tracer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60"/>
        <w:rPr>
          <w:sz w:val="20"/>
        </w:rPr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202565</wp:posOffset>
                </wp:positionV>
                <wp:extent cx="1828800" cy="635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635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8800" y="6095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72pt;margin-top:15.95pt;height:0.5pt;width:144pt;mso-position-horizontal-relative:page;mso-wrap-distance-bottom:0pt;mso-wrap-distance-top:0pt;z-index:-15728640;mso-width-relative:page;mso-height-relative:page;" fillcolor="#000000" filled="t" stroked="f" coordsize="1828800,6350" o:gfxdata="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iCjNVNYAAAAJAQAADwAAAAAAAAABACAAAAAiAAAAZHJzL2Rv&#10;d25yZXYueG1sUEsBAhQAFAAAAAgAh07iQDdpfysDAgAAkAQAAA4AAAAAAAAAAQAgAAAAJQEAAGRy&#10;cy9lMm9Eb2MueG1sUEsFBgAAAAAGAAYAWQEAAJoFAAAAAA==&#10;" path="m1828800,0l0,0,0,6095,1828800,6095,182880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spacing w:before="111"/>
        <w:ind w:left="144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</w:t>
      </w:r>
      <w:r>
        <w:rPr>
          <w:rFonts w:ascii="Times New Roman"/>
          <w:spacing w:val="-4"/>
          <w:sz w:val="20"/>
          <w:vertAlign w:val="baseline"/>
        </w:rPr>
        <w:t xml:space="preserve"> </w:t>
      </w:r>
      <w:r>
        <w:rPr>
          <w:rFonts w:ascii="Times New Roman"/>
          <w:sz w:val="20"/>
          <w:vertAlign w:val="baseline"/>
        </w:rPr>
        <w:t>Distance</w:t>
      </w:r>
      <w:r>
        <w:rPr>
          <w:rFonts w:ascii="Times New Roman"/>
          <w:spacing w:val="-6"/>
          <w:sz w:val="20"/>
          <w:vertAlign w:val="baseline"/>
        </w:rPr>
        <w:t xml:space="preserve"> </w:t>
      </w:r>
      <w:r>
        <w:rPr>
          <w:rFonts w:ascii="Times New Roman"/>
          <w:sz w:val="20"/>
          <w:vertAlign w:val="baseline"/>
        </w:rPr>
        <w:t>Vector</w:t>
      </w:r>
      <w:r>
        <w:rPr>
          <w:rFonts w:ascii="Times New Roman"/>
          <w:spacing w:val="-7"/>
          <w:sz w:val="20"/>
          <w:vertAlign w:val="baseline"/>
        </w:rPr>
        <w:t xml:space="preserve"> </w:t>
      </w:r>
      <w:r>
        <w:rPr>
          <w:rFonts w:ascii="Times New Roman"/>
          <w:sz w:val="20"/>
          <w:vertAlign w:val="baseline"/>
        </w:rPr>
        <w:t>Routing</w:t>
      </w:r>
      <w:r>
        <w:rPr>
          <w:rFonts w:ascii="Times New Roman"/>
          <w:spacing w:val="-6"/>
          <w:sz w:val="20"/>
          <w:vertAlign w:val="baseline"/>
        </w:rPr>
        <w:t xml:space="preserve"> </w:t>
      </w:r>
      <w:r>
        <w:rPr>
          <w:rFonts w:ascii="Times New Roman"/>
          <w:spacing w:val="-2"/>
          <w:sz w:val="20"/>
          <w:vertAlign w:val="baseline"/>
        </w:rPr>
        <w:t>algorithm</w:t>
      </w:r>
    </w:p>
    <w:p>
      <w:pPr>
        <w:spacing w:before="0"/>
        <w:ind w:left="144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2</w:t>
      </w:r>
      <w:r>
        <w:rPr>
          <w:rFonts w:ascii="Times New Roman"/>
          <w:spacing w:val="-2"/>
          <w:sz w:val="20"/>
          <w:vertAlign w:val="baseline"/>
        </w:rPr>
        <w:t xml:space="preserve"> </w:t>
      </w:r>
      <w:r>
        <w:rPr>
          <w:rFonts w:ascii="Times New Roman"/>
          <w:sz w:val="20"/>
          <w:vertAlign w:val="baseline"/>
        </w:rPr>
        <w:t>Link</w:t>
      </w:r>
      <w:r>
        <w:rPr>
          <w:rFonts w:ascii="Times New Roman"/>
          <w:spacing w:val="-4"/>
          <w:sz w:val="20"/>
          <w:vertAlign w:val="baseline"/>
        </w:rPr>
        <w:t xml:space="preserve"> </w:t>
      </w:r>
      <w:r>
        <w:rPr>
          <w:rFonts w:ascii="Times New Roman"/>
          <w:sz w:val="20"/>
          <w:vertAlign w:val="baseline"/>
        </w:rPr>
        <w:t>State</w:t>
      </w:r>
      <w:r>
        <w:rPr>
          <w:rFonts w:ascii="Times New Roman"/>
          <w:spacing w:val="-5"/>
          <w:sz w:val="20"/>
          <w:vertAlign w:val="baseline"/>
        </w:rPr>
        <w:t xml:space="preserve"> </w:t>
      </w:r>
      <w:r>
        <w:rPr>
          <w:rFonts w:ascii="Times New Roman"/>
          <w:sz w:val="20"/>
          <w:vertAlign w:val="baseline"/>
        </w:rPr>
        <w:t>Routing</w:t>
      </w:r>
      <w:r>
        <w:rPr>
          <w:rFonts w:ascii="Times New Roman"/>
          <w:spacing w:val="-4"/>
          <w:sz w:val="20"/>
          <w:vertAlign w:val="baseline"/>
        </w:rPr>
        <w:t xml:space="preserve"> </w:t>
      </w:r>
      <w:r>
        <w:rPr>
          <w:rFonts w:ascii="Times New Roman"/>
          <w:spacing w:val="-2"/>
          <w:sz w:val="20"/>
          <w:vertAlign w:val="baseline"/>
        </w:rPr>
        <w:t>algorithm</w:t>
      </w:r>
    </w:p>
    <w:p>
      <w:pPr>
        <w:spacing w:after="0"/>
        <w:jc w:val="left"/>
        <w:rPr>
          <w:rFonts w:ascii="Times New Roman"/>
          <w:sz w:val="20"/>
        </w:rPr>
        <w:sectPr>
          <w:type w:val="continuous"/>
          <w:pgSz w:w="11910" w:h="16840"/>
          <w:pgMar w:top="0" w:right="820" w:bottom="274" w:left="0" w:header="720" w:footer="720" w:gutter="0"/>
        </w:sectPr>
      </w:pPr>
    </w:p>
    <w:p>
      <w:pPr>
        <w:pStyle w:val="4"/>
        <w:rPr>
          <w:rFonts w:ascii="Times New Roman"/>
          <w:sz w:val="32"/>
        </w:rPr>
      </w:pPr>
      <w: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6956425</wp:posOffset>
                </wp:positionH>
                <wp:positionV relativeFrom="page">
                  <wp:posOffset>433070</wp:posOffset>
                </wp:positionV>
                <wp:extent cx="366395" cy="194945"/>
                <wp:effectExtent l="0" t="0" r="0" b="0"/>
                <wp:wrapNone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39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8F00"/>
                                <w:spacing w:val="-10"/>
                                <w:sz w:val="48"/>
                              </w:rPr>
                              <w:t>2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547.75pt;margin-top:34.1pt;height:15.35pt;width:28.85pt;mso-position-horizontal-relative:page;mso-position-vertical-relative:page;z-index:15731712;mso-width-relative:page;mso-height-relative:page;" filled="f" stroked="f" coordsize="21600,21600" o:gfxdata="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TpMfJ1wAAAAsBAAAPAAAAAAAA&#10;AAEAIAAAACIAAABkcnMvZG93bnJldi54bWxQSwECFAAUAAAACACHTuJAQBGQFqEBAAA2AwAADgAA&#10;AAAAAAABACAAAAAmAQAAZHJzL2Uyb0RvYy54bWxQSwUGAAAAAAYABgBZAQAAO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>
                      <w:pPr>
                        <w:spacing w:before="4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BF8F00"/>
                          <w:spacing w:val="-10"/>
                          <w:sz w:val="4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4"/>
        <w:spacing w:before="19"/>
        <w:rPr>
          <w:rFonts w:ascii="Times New Roman"/>
          <w:sz w:val="32"/>
        </w:rPr>
      </w:pPr>
    </w:p>
    <w:p>
      <w:pPr>
        <w:pStyle w:val="2"/>
        <w:numPr>
          <w:ilvl w:val="0"/>
          <w:numId w:val="1"/>
        </w:numPr>
        <w:tabs>
          <w:tab w:val="left" w:pos="1887"/>
        </w:tabs>
        <w:spacing w:before="0" w:after="0" w:line="240" w:lineRule="auto"/>
        <w:ind w:left="1887" w:right="0" w:hanging="447"/>
        <w:jc w:val="left"/>
      </w:pPr>
      <w:r>
        <w:rPr>
          <w:color w:val="1A237E"/>
        </w:rPr>
        <w:t>LAB</w:t>
      </w:r>
      <w:r>
        <w:rPr>
          <w:color w:val="1A237E"/>
          <w:spacing w:val="10"/>
        </w:rPr>
        <w:t xml:space="preserve"> </w:t>
      </w:r>
      <w:r>
        <w:rPr>
          <w:color w:val="1A237E"/>
          <w:spacing w:val="-2"/>
        </w:rPr>
        <w:t>TASKS</w:t>
      </w:r>
    </w:p>
    <w:p>
      <w:pPr>
        <w:pStyle w:val="3"/>
        <w:numPr>
          <w:ilvl w:val="1"/>
          <w:numId w:val="1"/>
        </w:numPr>
        <w:tabs>
          <w:tab w:val="left" w:pos="1799"/>
        </w:tabs>
        <w:spacing w:before="107" w:after="0" w:line="240" w:lineRule="auto"/>
        <w:ind w:left="1799" w:right="0" w:hanging="359"/>
        <w:jc w:val="left"/>
      </w:pPr>
      <w:r>
        <w:rPr>
          <w:color w:val="404040"/>
          <w:w w:val="85"/>
        </w:rPr>
        <w:t>Dynamic</w:t>
      </w:r>
      <w:r>
        <w:rPr>
          <w:color w:val="404040"/>
          <w:spacing w:val="-1"/>
          <w:w w:val="85"/>
        </w:rPr>
        <w:t xml:space="preserve"> </w:t>
      </w:r>
      <w:r>
        <w:rPr>
          <w:color w:val="404040"/>
          <w:w w:val="85"/>
        </w:rPr>
        <w:t>Routing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2"/>
          <w:w w:val="85"/>
        </w:rPr>
        <w:t>theory</w:t>
      </w:r>
    </w:p>
    <w:p>
      <w:pPr>
        <w:pStyle w:val="4"/>
        <w:spacing w:before="8"/>
        <w:rPr>
          <w:rFonts w:ascii="Trebuchet MS"/>
          <w:b/>
          <w:sz w:val="8"/>
        </w:rPr>
      </w:pPr>
      <w: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79375</wp:posOffset>
                </wp:positionV>
                <wp:extent cx="6059805" cy="1347470"/>
                <wp:effectExtent l="0" t="0" r="0" b="0"/>
                <wp:wrapTopAndBottom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9805" cy="1347470"/>
                          <a:chOff x="0" y="0"/>
                          <a:chExt cx="6059805" cy="13474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39623" y="0"/>
                            <a:ext cx="601980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347470">
                                <a:moveTo>
                                  <a:pt x="6019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7216"/>
                                </a:lnTo>
                                <a:lnTo>
                                  <a:pt x="6019800" y="1347216"/>
                                </a:lnTo>
                                <a:lnTo>
                                  <a:pt x="601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5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683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34747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7216"/>
                                </a:lnTo>
                                <a:lnTo>
                                  <a:pt x="36575" y="1347216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7A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6576" y="0"/>
                            <a:ext cx="6022975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 w:line="304" w:lineRule="exact"/>
                                <w:ind w:left="81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practicing,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let’s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find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answer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following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questions: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00"/>
                                </w:tabs>
                                <w:spacing w:before="0" w:line="302" w:lineRule="exact"/>
                                <w:ind w:left="800" w:right="0" w:hanging="359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What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difference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Classful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Classless?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99"/>
                                  <w:tab w:val="left" w:pos="801"/>
                                </w:tabs>
                                <w:spacing w:before="0" w:line="242" w:lineRule="auto"/>
                                <w:ind w:left="801" w:right="147" w:hanging="36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We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usually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command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72C4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72C4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72C4"/>
                                  <w:sz w:val="24"/>
                                </w:rPr>
                                <w:t>auto-summary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72C4"/>
                                  <w:spacing w:val="-8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configuring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RIP.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Why do we need to use this command? What will happen if we configure RIPv2 without that command?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00"/>
                                </w:tabs>
                                <w:spacing w:before="0" w:line="298" w:lineRule="exact"/>
                                <w:ind w:left="800" w:right="0" w:hanging="359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What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(shown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\l "_bookmark0"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6"/>
                                </w:rPr>
                                <w:t>Figure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sz w:val="26"/>
                                </w:rPr>
                                <w:fldChar w:fldCharType="end"/>
                              </w:r>
                              <w:r>
                                <w:rPr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stand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for?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6.25pt;height:106.1pt;width:477.15pt;mso-position-horizontal-relative:page;mso-wrap-distance-bottom:0pt;mso-wrap-distance-top:0pt;z-index:-15727616;mso-width-relative:page;mso-height-relative:page;" coordsize="6059805,1347470" o:gfxdata="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JI2Y+HbAAAACwEA&#10;AA8AAAAAAAAAAQAgAAAAIgAAAGRycy9kb3ducmV2LnhtbFBLAQIUABQAAAAIAIdO4kCI/VZm+wIA&#10;AHEKAAAOAAAAAAAAAAEAIAAAACoBAABkcnMvZTJvRG9jLnhtbFBLBQYAAAAABgAGAFkBAACXBgAA&#10;AAA=&#10;">
                <o:lock v:ext="edit" aspectratio="f"/>
                <v:shape id="Graphic 25" o:spid="_x0000_s1026" o:spt="100" style="position:absolute;left:39623;top:0;height:1347470;width:6019800;" fillcolor="#E1F5FE" filled="t" stroked="f" coordsize="6019800,1347470" o:gfxdata="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5RoIa/&#10;AAAA2wAAAA8AAAAAAAAAAQAgAAAAIgAAAGRycy9kb3ducmV2LnhtbFBLAQIUABQAAAAIAIdO4kAz&#10;LwWeOwAAADkAAAAQAAAAAAAAAAEAIAAAAA4BAABkcnMvc2hhcGV4bWwueG1sUEsFBgAAAAAGAAYA&#10;WwEAALgDAAAAAA==&#10;" path="m6019800,0l0,0,0,1347216,6019800,1347216,6019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0;top:0;height:1347470;width:36830;" fillcolor="#0D47A1" filled="t" stroked="f" coordsize="36830,1347470" o:gfxdata="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LZlXvQAA&#10;ANsAAAAPAAAAAAAAAAEAIAAAACIAAABkcnMvZG93bnJldi54bWxQSwECFAAUAAAACACHTuJAMy8F&#10;njsAAAA5AAAAEAAAAAAAAAABACAAAAAMAQAAZHJzL3NoYXBleG1sLnhtbFBLBQYAAAAABgAGAFsB&#10;AAC2AwAAAAA=&#10;" path="m36575,0l0,0,0,1347216,36575,1347216,365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7" o:spid="_x0000_s1026" o:spt="202" type="#_x0000_t202" style="position:absolute;left:36576;top:0;height:1347470;width:6022975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2" w:line="304" w:lineRule="exact"/>
                          <w:ind w:left="81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Before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practicing,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let’s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find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answer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following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questions: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00"/>
                          </w:tabs>
                          <w:spacing w:before="0" w:line="302" w:lineRule="exact"/>
                          <w:ind w:left="800" w:right="0" w:hanging="359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What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is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difference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between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Classful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and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Classless?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99"/>
                            <w:tab w:val="left" w:pos="801"/>
                          </w:tabs>
                          <w:spacing w:before="0" w:line="242" w:lineRule="auto"/>
                          <w:ind w:left="801" w:right="147" w:hanging="36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We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usually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use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command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4472C4"/>
                            <w:sz w:val="24"/>
                          </w:rPr>
                          <w:t>no</w:t>
                        </w:r>
                        <w:r>
                          <w:rPr>
                            <w:rFonts w:ascii="Courier New"/>
                            <w:b/>
                            <w:color w:val="4472C4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4472C4"/>
                            <w:sz w:val="24"/>
                          </w:rPr>
                          <w:t>auto-summary</w:t>
                        </w:r>
                        <w:r>
                          <w:rPr>
                            <w:rFonts w:ascii="Courier New"/>
                            <w:b/>
                            <w:color w:val="4472C4"/>
                            <w:spacing w:val="-8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when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configuring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RIP.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Why do we need to use this command? What will happen if we configure RIPv2 without that command?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00"/>
                          </w:tabs>
                          <w:spacing w:before="0" w:line="298" w:lineRule="exact"/>
                          <w:ind w:left="800" w:right="0" w:hanging="359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What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and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(shown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\l "_bookmark0" </w:instrText>
                        </w:r>
                        <w:r>
                          <w:fldChar w:fldCharType="separate"/>
                        </w:r>
                        <w:r>
                          <w:rPr>
                            <w:sz w:val="26"/>
                          </w:rPr>
                          <w:t>Figure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</w:t>
                        </w:r>
                        <w:r>
                          <w:rPr>
                            <w:sz w:val="26"/>
                          </w:rPr>
                          <w:fldChar w:fldCharType="end"/>
                        </w:r>
                        <w:r>
                          <w:rPr>
                            <w:sz w:val="26"/>
                          </w:rPr>
                          <w:t>)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stand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for?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2137410</wp:posOffset>
            </wp:positionH>
            <wp:positionV relativeFrom="paragraph">
              <wp:posOffset>1581785</wp:posOffset>
            </wp:positionV>
            <wp:extent cx="3630930" cy="1445895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665" cy="144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rPr>
          <w:rFonts w:ascii="Trebuchet MS"/>
          <w:b/>
          <w:sz w:val="19"/>
        </w:rPr>
      </w:pPr>
    </w:p>
    <w:p>
      <w:pPr>
        <w:spacing w:before="81"/>
        <w:ind w:left="4630" w:right="0" w:firstLine="0"/>
        <w:jc w:val="left"/>
        <w:rPr>
          <w:i/>
          <w:sz w:val="20"/>
        </w:rPr>
      </w:pPr>
      <w:bookmarkStart w:id="0" w:name="_bookmark0"/>
      <w:bookmarkEnd w:id="0"/>
      <w:r>
        <w:rPr>
          <w:i/>
          <w:color w:val="44546A"/>
          <w:sz w:val="20"/>
        </w:rPr>
        <w:t>Figure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1: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Example</w:t>
      </w:r>
      <w:r>
        <w:rPr>
          <w:i/>
          <w:color w:val="44546A"/>
          <w:spacing w:val="-4"/>
          <w:sz w:val="20"/>
        </w:rPr>
        <w:t xml:space="preserve"> </w:t>
      </w:r>
      <w:r>
        <w:rPr>
          <w:i/>
          <w:color w:val="44546A"/>
          <w:sz w:val="20"/>
        </w:rPr>
        <w:t>of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the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routing</w:t>
      </w:r>
      <w:r>
        <w:rPr>
          <w:i/>
          <w:color w:val="44546A"/>
          <w:spacing w:val="-4"/>
          <w:sz w:val="20"/>
        </w:rPr>
        <w:t xml:space="preserve"> </w:t>
      </w:r>
      <w:r>
        <w:rPr>
          <w:i/>
          <w:color w:val="44546A"/>
          <w:spacing w:val="-2"/>
          <w:sz w:val="20"/>
        </w:rPr>
        <w:t>table</w:t>
      </w:r>
    </w:p>
    <w:p>
      <w:pPr>
        <w:pStyle w:val="3"/>
        <w:numPr>
          <w:ilvl w:val="1"/>
          <w:numId w:val="1"/>
        </w:numPr>
        <w:tabs>
          <w:tab w:val="left" w:pos="1799"/>
        </w:tabs>
        <w:spacing w:before="192" w:after="0" w:line="240" w:lineRule="auto"/>
        <w:ind w:left="1799" w:right="0" w:hanging="359"/>
        <w:jc w:val="left"/>
      </w:pPr>
      <w:r>
        <w:rPr>
          <w:color w:val="404040"/>
          <w:w w:val="85"/>
        </w:rPr>
        <w:t>Dynamic</w:t>
      </w:r>
      <w:r>
        <w:rPr>
          <w:color w:val="404040"/>
          <w:spacing w:val="6"/>
        </w:rPr>
        <w:t xml:space="preserve"> </w:t>
      </w:r>
      <w:r>
        <w:rPr>
          <w:color w:val="404040"/>
          <w:w w:val="85"/>
        </w:rPr>
        <w:t>Routing</w:t>
      </w:r>
      <w:r>
        <w:rPr>
          <w:color w:val="404040"/>
          <w:spacing w:val="6"/>
        </w:rPr>
        <w:t xml:space="preserve"> </w:t>
      </w:r>
      <w:r>
        <w:rPr>
          <w:color w:val="404040"/>
          <w:w w:val="85"/>
        </w:rPr>
        <w:t>–</w:t>
      </w:r>
      <w:r>
        <w:rPr>
          <w:color w:val="404040"/>
          <w:spacing w:val="8"/>
        </w:rPr>
        <w:t xml:space="preserve"> </w:t>
      </w:r>
      <w:r>
        <w:rPr>
          <w:color w:val="404040"/>
          <w:spacing w:val="-5"/>
          <w:w w:val="85"/>
        </w:rPr>
        <w:t>RIP</w:t>
      </w:r>
    </w:p>
    <w:p>
      <w:pPr>
        <w:pStyle w:val="4"/>
        <w:spacing w:before="74"/>
        <w:rPr>
          <w:rFonts w:ascii="Trebuchet MS"/>
          <w:b/>
          <w:sz w:val="20"/>
        </w:rPr>
      </w:pPr>
      <w: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1458595</wp:posOffset>
            </wp:positionH>
            <wp:positionV relativeFrom="paragraph">
              <wp:posOffset>209550</wp:posOffset>
            </wp:positionV>
            <wp:extent cx="4963795" cy="2957830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4054" cy="2957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spacing w:before="210"/>
        <w:rPr>
          <w:rFonts w:ascii="Trebuchet MS"/>
          <w:b/>
          <w:sz w:val="20"/>
        </w:rPr>
      </w:pPr>
    </w:p>
    <w:p>
      <w:pPr>
        <w:spacing w:before="0"/>
        <w:ind w:left="4456" w:right="0" w:firstLine="0"/>
        <w:jc w:val="left"/>
        <w:rPr>
          <w:i/>
          <w:sz w:val="20"/>
        </w:rPr>
      </w:pPr>
      <w:r>
        <w:rPr>
          <w:i/>
          <w:color w:val="44546A"/>
          <w:sz w:val="20"/>
        </w:rPr>
        <w:t>Figure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2: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The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topology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diagram</w:t>
      </w:r>
      <w:r>
        <w:rPr>
          <w:i/>
          <w:color w:val="44546A"/>
          <w:spacing w:val="-6"/>
          <w:sz w:val="20"/>
        </w:rPr>
        <w:t xml:space="preserve"> </w:t>
      </w:r>
      <w:r>
        <w:rPr>
          <w:i/>
          <w:color w:val="44546A"/>
          <w:sz w:val="20"/>
        </w:rPr>
        <w:t>for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Task</w:t>
      </w:r>
      <w:r>
        <w:rPr>
          <w:i/>
          <w:color w:val="44546A"/>
          <w:spacing w:val="-4"/>
          <w:sz w:val="20"/>
        </w:rPr>
        <w:t xml:space="preserve"> </w:t>
      </w:r>
      <w:r>
        <w:rPr>
          <w:i/>
          <w:color w:val="44546A"/>
          <w:spacing w:val="-10"/>
          <w:sz w:val="20"/>
        </w:rPr>
        <w:t>2</w:t>
      </w:r>
    </w:p>
    <w:p>
      <w:pPr>
        <w:spacing w:after="0"/>
        <w:jc w:val="left"/>
        <w:rPr>
          <w:sz w:val="20"/>
        </w:rPr>
        <w:sectPr>
          <w:headerReference r:id="rId3" w:type="default"/>
          <w:footerReference r:id="rId4" w:type="default"/>
          <w:pgSz w:w="11910" w:h="16840"/>
          <w:pgMar w:top="580" w:right="820" w:bottom="1160" w:left="0" w:header="286" w:footer="968" w:gutter="0"/>
        </w:sectPr>
      </w:pPr>
    </w:p>
    <w:p>
      <w:pPr>
        <w:pStyle w:val="4"/>
        <w:rPr>
          <w:i/>
          <w:sz w:val="20"/>
        </w:rPr>
      </w:pPr>
      <w: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6956425</wp:posOffset>
                </wp:positionH>
                <wp:positionV relativeFrom="page">
                  <wp:posOffset>433070</wp:posOffset>
                </wp:positionV>
                <wp:extent cx="366395" cy="194945"/>
                <wp:effectExtent l="0" t="0" r="0" b="0"/>
                <wp:wrapNone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39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8F00"/>
                                <w:spacing w:val="-10"/>
                                <w:sz w:val="48"/>
                              </w:rPr>
                              <w:t>3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547.75pt;margin-top:34.1pt;height:15.35pt;width:28.85pt;mso-position-horizontal-relative:page;mso-position-vertical-relative:page;z-index:15732736;mso-width-relative:page;mso-height-relative:page;" filled="f" stroked="f" coordsize="21600,21600" o:gfxdata="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TpMfJ1wAAAAsBAAAPAAAAAAAA&#10;AAEAIAAAACIAAABkcnMvZG93bnJldi54bWxQSwECFAAUAAAACACHTuJAnY9TtqEBAAA2AwAADgAA&#10;AAAAAAABACAAAAAmAQAAZHJzL2Uyb0RvYy54bWxQSwUGAAAAAAYABgBZAQAAO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>
                      <w:pPr>
                        <w:spacing w:before="4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BF8F00"/>
                          <w:spacing w:val="-10"/>
                          <w:sz w:val="4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4"/>
        <w:spacing w:before="211"/>
        <w:rPr>
          <w:i/>
          <w:sz w:val="20"/>
        </w:rPr>
      </w:pPr>
    </w:p>
    <w:p>
      <w:pPr>
        <w:pStyle w:val="4"/>
        <w:ind w:left="144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59805" cy="3816350"/>
                <wp:effectExtent l="0" t="0" r="0" b="3175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9805" cy="3816350"/>
                          <a:chOff x="0" y="0"/>
                          <a:chExt cx="6059805" cy="38163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9623" y="0"/>
                            <a:ext cx="6019800" cy="381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3816350">
                                <a:moveTo>
                                  <a:pt x="6019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6095"/>
                                </a:lnTo>
                                <a:lnTo>
                                  <a:pt x="6019800" y="3816095"/>
                                </a:lnTo>
                                <a:lnTo>
                                  <a:pt x="601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5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6830" cy="381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81635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6095"/>
                                </a:lnTo>
                                <a:lnTo>
                                  <a:pt x="36575" y="3816095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7A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6576" y="0"/>
                            <a:ext cx="6022975" cy="381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42" w:lineRule="auto"/>
                                <w:ind w:left="81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task,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learn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small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network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dynamic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routing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algorithms.</w:t>
                              </w:r>
                            </w:p>
                            <w:p>
                              <w:pPr>
                                <w:spacing w:before="157" w:line="237" w:lineRule="auto"/>
                                <w:ind w:left="81" w:right="118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giving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topology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diagram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shown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figure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above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network address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26"/>
                                </w:rPr>
                                <w:t>172.16.0.0/16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62" w:line="304" w:lineRule="exact"/>
                                <w:ind w:left="81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Requirements: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01"/>
                                </w:tabs>
                                <w:spacing w:before="0" w:line="240" w:lineRule="auto"/>
                                <w:ind w:left="801" w:right="146" w:hanging="36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need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divide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given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network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into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suitable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subnets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LAN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networks and WAN networks. Then, fill out the result in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 xml:space="preserve">Subnetting table </w:t>
                              </w:r>
                              <w:r>
                                <w:rPr>
                                  <w:sz w:val="26"/>
                                </w:rPr>
                                <w:t xml:space="preserve">(refer to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\l "_bookmark1"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6"/>
                                </w:rPr>
                                <w:t>Table 1</w:t>
                              </w:r>
                              <w:r>
                                <w:rPr>
                                  <w:sz w:val="26"/>
                                </w:rPr>
                                <w:fldChar w:fldCharType="end"/>
                              </w:r>
                              <w:r>
                                <w:rPr>
                                  <w:sz w:val="26"/>
                                </w:rPr>
                                <w:t>). The VLSM method is recommended.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00"/>
                                </w:tabs>
                                <w:spacing w:before="1" w:line="304" w:lineRule="exact"/>
                                <w:ind w:left="800" w:right="0" w:hanging="359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hostname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devices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match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topology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diagram.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01"/>
                                </w:tabs>
                                <w:spacing w:before="0" w:line="242" w:lineRule="auto"/>
                                <w:ind w:left="801" w:right="165" w:hanging="36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Banner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Motd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“Warning: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Authorized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Access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Only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Router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Rx”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(Rx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is the name of Routers) on all routes.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01"/>
                                </w:tabs>
                                <w:spacing w:before="0" w:line="242" w:lineRule="auto"/>
                                <w:ind w:left="801" w:right="678" w:hanging="36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IP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addresses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masks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devices.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need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fill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out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this information in the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 xml:space="preserve">IP Assignment table </w:t>
                              </w:r>
                              <w:r>
                                <w:rPr>
                                  <w:sz w:val="26"/>
                                </w:rPr>
                                <w:t xml:space="preserve">(refer to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\l "_bookmark2"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6"/>
                                </w:rPr>
                                <w:t>Table 2</w:t>
                              </w:r>
                              <w:r>
                                <w:rPr>
                                  <w:sz w:val="26"/>
                                </w:rPr>
                                <w:fldChar w:fldCharType="end"/>
                              </w:r>
                              <w:r>
                                <w:rPr>
                                  <w:sz w:val="26"/>
                                </w:rPr>
                                <w:t>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00"/>
                                </w:tabs>
                                <w:spacing w:before="0" w:line="299" w:lineRule="exact"/>
                                <w:ind w:left="800" w:right="0" w:hanging="359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routers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run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RIPv2.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00"/>
                                </w:tabs>
                                <w:spacing w:before="0"/>
                                <w:ind w:left="800" w:right="0" w:hanging="359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Enable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Tenet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Remote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Access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routers.</w:t>
                              </w:r>
                            </w:p>
                            <w:p>
                              <w:pPr>
                                <w:spacing w:before="274" w:line="237" w:lineRule="auto"/>
                                <w:ind w:left="81" w:right="0" w:firstLine="0"/>
                                <w:jc w:val="left"/>
                                <w:rPr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i/>
                                  <w:color w:val="21212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should</w:t>
                              </w:r>
                              <w:r>
                                <w:rPr>
                                  <w:i/>
                                  <w:color w:val="21212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frequently</w:t>
                              </w:r>
                              <w:r>
                                <w:rPr>
                                  <w:i/>
                                  <w:color w:val="21212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copy</w:t>
                              </w:r>
                              <w:r>
                                <w:rPr>
                                  <w:i/>
                                  <w:color w:val="21212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1212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Running-configuration</w:t>
                              </w:r>
                              <w:r>
                                <w:rPr>
                                  <w:i/>
                                  <w:color w:val="21212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21212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1212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Startup-configuration</w:t>
                              </w:r>
                              <w:r>
                                <w:rPr>
                                  <w:i/>
                                  <w:color w:val="21212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to avoid configuration losing when the device unexpectedly reboots.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00.5pt;width:477.15pt;" coordsize="6059805,3816350" o:gfxdata="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EsEj5TWAAAABQEAAA8A&#10;AAAAAAAAAQAgAAAAIgAAAGRycy9kb3ducmV2LnhtbFBLAQIUABQAAAAIAIdO4kBC3yMm/QIAAHEK&#10;AAAOAAAAAAAAAAEAIAAAACUBAABkcnMvZTJvRG9jLnhtbFBLBQYAAAAABgAGAFkBAACUBgAAAAA=&#10;">
                <o:lock v:ext="edit" aspectratio="f"/>
                <v:shape id="Graphic 32" o:spid="_x0000_s1026" o:spt="100" style="position:absolute;left:39623;top:0;height:3816350;width:6019800;" fillcolor="#E1F5FE" filled="t" stroked="f" coordsize="6019800,3816350" o:gfxdata="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AEfb4A&#10;AADbAAAADwAAAAAAAAABACAAAAAiAAAAZHJzL2Rvd25yZXYueG1sUEsBAhQAFAAAAAgAh07iQDMv&#10;BZ47AAAAOQAAABAAAAAAAAAAAQAgAAAADQEAAGRycy9zaGFwZXhtbC54bWxQSwUGAAAAAAYABgBb&#10;AQAAtwMAAAAA&#10;" path="m6019800,0l0,0,0,3816095,6019800,3816095,6019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0;top:0;height:3816350;width:36830;" fillcolor="#0D47A1" filled="t" stroked="f" coordsize="36830,3816350" o:gfxdata="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DTmkvQAA&#10;ANsAAAAPAAAAAAAAAAEAIAAAACIAAABkcnMvZG93bnJldi54bWxQSwECFAAUAAAACACHTuJAMy8F&#10;njsAAAA5AAAAEAAAAAAAAAABACAAAAAMAQAAZHJzL3NoYXBleG1sLnhtbFBLBQYAAAAABgAGAFsB&#10;AAC2AwAAAAA=&#10;" path="m36575,0l0,0,0,3816095,36575,3816095,365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" o:spid="_x0000_s1026" o:spt="202" type="#_x0000_t202" style="position:absolute;left:36576;top:0;height:3816350;width:6022975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42" w:lineRule="auto"/>
                          <w:ind w:left="81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In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this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task,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you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will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learn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how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configure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small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network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with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dynamic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routing </w:t>
                        </w:r>
                        <w:r>
                          <w:rPr>
                            <w:spacing w:val="-2"/>
                            <w:sz w:val="26"/>
                          </w:rPr>
                          <w:t>algorithms.</w:t>
                        </w:r>
                      </w:p>
                      <w:p>
                        <w:pPr>
                          <w:spacing w:before="157" w:line="237" w:lineRule="auto"/>
                          <w:ind w:left="81" w:right="118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You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are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giving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topology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diagram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shown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figure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above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and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network address </w:t>
                        </w:r>
                        <w:r>
                          <w:rPr>
                            <w:b/>
                            <w:i/>
                            <w:color w:val="FF0000"/>
                            <w:sz w:val="26"/>
                          </w:rPr>
                          <w:t>172.16.0.0/16</w:t>
                        </w:r>
                        <w:r>
                          <w:rPr>
                            <w:sz w:val="26"/>
                          </w:rPr>
                          <w:t>.</w:t>
                        </w:r>
                      </w:p>
                      <w:p>
                        <w:pPr>
                          <w:spacing w:before="162" w:line="304" w:lineRule="exact"/>
                          <w:ind w:left="81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Requirements: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01"/>
                          </w:tabs>
                          <w:spacing w:before="0" w:line="240" w:lineRule="auto"/>
                          <w:ind w:left="801" w:right="146" w:hanging="36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You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need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divide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given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network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into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suitable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subnets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for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LAN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networks and WAN networks. Then, fill out the result in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 xml:space="preserve">Subnetting table </w:t>
                        </w:r>
                        <w:r>
                          <w:rPr>
                            <w:sz w:val="26"/>
                          </w:rPr>
                          <w:t xml:space="preserve">(refer to </w:t>
                        </w:r>
                        <w:r>
                          <w:fldChar w:fldCharType="begin"/>
                        </w:r>
                        <w:r>
                          <w:instrText xml:space="preserve"> HYPERLINK \l "_bookmark1" </w:instrText>
                        </w:r>
                        <w:r>
                          <w:fldChar w:fldCharType="separate"/>
                        </w:r>
                        <w:r>
                          <w:rPr>
                            <w:sz w:val="26"/>
                          </w:rPr>
                          <w:t>Table 1</w:t>
                        </w:r>
                        <w:r>
                          <w:rPr>
                            <w:sz w:val="26"/>
                          </w:rPr>
                          <w:fldChar w:fldCharType="end"/>
                        </w:r>
                        <w:r>
                          <w:rPr>
                            <w:sz w:val="26"/>
                          </w:rPr>
                          <w:t>). The VLSM method is recommended.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00"/>
                          </w:tabs>
                          <w:spacing w:before="1" w:line="304" w:lineRule="exact"/>
                          <w:ind w:left="800" w:right="0" w:hanging="359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Set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hostname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all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devices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match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topology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diagram.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01"/>
                          </w:tabs>
                          <w:spacing w:before="0" w:line="242" w:lineRule="auto"/>
                          <w:ind w:left="801" w:right="165" w:hanging="36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Set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Banner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Motd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as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“Warning: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Authorized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Access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Only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on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Router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Rx”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(Rx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is the name of Routers) on all routes.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01"/>
                          </w:tabs>
                          <w:spacing w:before="0" w:line="242" w:lineRule="auto"/>
                          <w:ind w:left="801" w:right="678" w:hanging="36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Configure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IP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addresses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and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masks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all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devices.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You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need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fill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out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this information in the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 xml:space="preserve">IP Assignment table </w:t>
                        </w:r>
                        <w:r>
                          <w:rPr>
                            <w:sz w:val="26"/>
                          </w:rPr>
                          <w:t xml:space="preserve">(refer to </w:t>
                        </w:r>
                        <w:r>
                          <w:fldChar w:fldCharType="begin"/>
                        </w:r>
                        <w:r>
                          <w:instrText xml:space="preserve"> HYPERLINK \l "_bookmark2" </w:instrText>
                        </w:r>
                        <w:r>
                          <w:fldChar w:fldCharType="separate"/>
                        </w:r>
                        <w:r>
                          <w:rPr>
                            <w:sz w:val="26"/>
                          </w:rPr>
                          <w:t>Table 2</w:t>
                        </w:r>
                        <w:r>
                          <w:rPr>
                            <w:sz w:val="26"/>
                          </w:rPr>
                          <w:fldChar w:fldCharType="end"/>
                        </w:r>
                        <w:r>
                          <w:rPr>
                            <w:sz w:val="26"/>
                          </w:rPr>
                          <w:t>).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00"/>
                          </w:tabs>
                          <w:spacing w:before="0" w:line="299" w:lineRule="exact"/>
                          <w:ind w:left="800" w:right="0" w:hanging="359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Configure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routers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run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RIPv2.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00"/>
                          </w:tabs>
                          <w:spacing w:before="0"/>
                          <w:ind w:left="800" w:right="0" w:hanging="359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Enable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Tenet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Remote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Access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all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routers.</w:t>
                        </w:r>
                      </w:p>
                      <w:p>
                        <w:pPr>
                          <w:spacing w:before="274" w:line="237" w:lineRule="auto"/>
                          <w:ind w:left="81" w:right="0" w:firstLine="0"/>
                          <w:jc w:val="left"/>
                          <w:rPr>
                            <w:i/>
                            <w:sz w:val="26"/>
                          </w:rPr>
                        </w:pPr>
                        <w:r>
                          <w:rPr>
                            <w:i/>
                            <w:color w:val="212120"/>
                            <w:sz w:val="26"/>
                          </w:rPr>
                          <w:t>You</w:t>
                        </w:r>
                        <w:r>
                          <w:rPr>
                            <w:i/>
                            <w:color w:val="21212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should</w:t>
                        </w:r>
                        <w:r>
                          <w:rPr>
                            <w:i/>
                            <w:color w:val="21212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frequently</w:t>
                        </w:r>
                        <w:r>
                          <w:rPr>
                            <w:i/>
                            <w:color w:val="21212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copy</w:t>
                        </w:r>
                        <w:r>
                          <w:rPr>
                            <w:i/>
                            <w:color w:val="21212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the</w:t>
                        </w:r>
                        <w:r>
                          <w:rPr>
                            <w:i/>
                            <w:color w:val="21212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Running-configuration</w:t>
                        </w:r>
                        <w:r>
                          <w:rPr>
                            <w:i/>
                            <w:color w:val="21212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to</w:t>
                        </w:r>
                        <w:r>
                          <w:rPr>
                            <w:i/>
                            <w:color w:val="21212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the</w:t>
                        </w:r>
                        <w:r>
                          <w:rPr>
                            <w:i/>
                            <w:color w:val="21212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Startup-configuration</w:t>
                        </w:r>
                        <w:r>
                          <w:rPr>
                            <w:i/>
                            <w:color w:val="21212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to avoid configuration losing when the device unexpectedly reboots.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4"/>
        <w:spacing w:before="15"/>
        <w:rPr>
          <w:i/>
          <w:sz w:val="20"/>
        </w:rPr>
      </w:pPr>
    </w:p>
    <w:p>
      <w:pPr>
        <w:spacing w:before="0"/>
        <w:ind w:left="1440" w:right="0" w:firstLine="0"/>
        <w:jc w:val="left"/>
        <w:rPr>
          <w:i/>
          <w:sz w:val="20"/>
        </w:rPr>
      </w:pPr>
      <w:bookmarkStart w:id="1" w:name="_bookmark1"/>
      <w:bookmarkEnd w:id="1"/>
      <w:r>
        <w:rPr>
          <w:i/>
          <w:color w:val="44546A"/>
          <w:sz w:val="20"/>
        </w:rPr>
        <w:t>Table</w:t>
      </w:r>
      <w:r>
        <w:rPr>
          <w:i/>
          <w:color w:val="44546A"/>
          <w:spacing w:val="-6"/>
          <w:sz w:val="20"/>
        </w:rPr>
        <w:t xml:space="preserve"> </w:t>
      </w:r>
      <w:r>
        <w:rPr>
          <w:i/>
          <w:color w:val="44546A"/>
          <w:sz w:val="20"/>
        </w:rPr>
        <w:t>1: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Example</w:t>
      </w:r>
      <w:r>
        <w:rPr>
          <w:i/>
          <w:color w:val="44546A"/>
          <w:spacing w:val="-6"/>
          <w:sz w:val="20"/>
        </w:rPr>
        <w:t xml:space="preserve"> </w:t>
      </w:r>
      <w:r>
        <w:rPr>
          <w:i/>
          <w:color w:val="44546A"/>
          <w:sz w:val="20"/>
        </w:rPr>
        <w:t>of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Subnetting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pacing w:val="-2"/>
          <w:sz w:val="20"/>
        </w:rPr>
        <w:t>Table</w:t>
      </w:r>
    </w:p>
    <w:p>
      <w:pPr>
        <w:pStyle w:val="4"/>
        <w:spacing w:before="8"/>
        <w:rPr>
          <w:i/>
          <w:sz w:val="16"/>
        </w:rPr>
      </w:pPr>
    </w:p>
    <w:tbl>
      <w:tblPr>
        <w:tblStyle w:val="7"/>
        <w:tblW w:w="0" w:type="auto"/>
        <w:tblInd w:w="14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8"/>
        <w:gridCol w:w="3547"/>
        <w:gridCol w:w="2265"/>
        <w:gridCol w:w="258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128" w:type="dxa"/>
            <w:shd w:val="clear" w:color="auto" w:fill="2E74B5"/>
          </w:tcPr>
          <w:p>
            <w:pPr>
              <w:pStyle w:val="11"/>
              <w:spacing w:before="122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Subnet</w:t>
            </w:r>
          </w:p>
        </w:tc>
        <w:tc>
          <w:tcPr>
            <w:tcW w:w="3547" w:type="dxa"/>
            <w:shd w:val="clear" w:color="auto" w:fill="2E74B5"/>
          </w:tcPr>
          <w:p>
            <w:pPr>
              <w:pStyle w:val="11"/>
              <w:spacing w:before="122"/>
              <w:ind w:left="37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Network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Address/CIDR</w:t>
            </w:r>
          </w:p>
        </w:tc>
        <w:tc>
          <w:tcPr>
            <w:tcW w:w="2265" w:type="dxa"/>
            <w:shd w:val="clear" w:color="auto" w:fill="2E74B5"/>
          </w:tcPr>
          <w:p>
            <w:pPr>
              <w:pStyle w:val="11"/>
              <w:spacing w:before="122"/>
              <w:ind w:left="18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First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IP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Address</w:t>
            </w:r>
          </w:p>
        </w:tc>
        <w:tc>
          <w:tcPr>
            <w:tcW w:w="2587" w:type="dxa"/>
            <w:shd w:val="clear" w:color="auto" w:fill="2E74B5"/>
          </w:tcPr>
          <w:p>
            <w:pPr>
              <w:pStyle w:val="11"/>
              <w:spacing w:before="122"/>
              <w:ind w:left="17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Broadcast</w:t>
            </w:r>
            <w:r>
              <w:rPr>
                <w:b/>
                <w:color w:val="FFFFFF"/>
                <w:spacing w:val="-13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Address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1128" w:type="dxa"/>
          </w:tcPr>
          <w:p>
            <w:pPr>
              <w:pStyle w:val="11"/>
              <w:spacing w:before="122"/>
              <w:ind w:left="15" w:right="1"/>
              <w:jc w:val="center"/>
              <w:rPr>
                <w:b/>
                <w:sz w:val="26"/>
              </w:rPr>
            </w:pPr>
            <w:r>
              <w:rPr>
                <w:b/>
                <w:color w:val="212120"/>
                <w:spacing w:val="-4"/>
                <w:sz w:val="26"/>
              </w:rPr>
              <w:t>LAN1</w:t>
            </w:r>
          </w:p>
        </w:tc>
        <w:tc>
          <w:tcPr>
            <w:tcW w:w="3547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172.16.0.0/23</w:t>
            </w:r>
          </w:p>
        </w:tc>
        <w:tc>
          <w:tcPr>
            <w:tcW w:w="2265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172.16.0.1</w:t>
            </w:r>
          </w:p>
        </w:tc>
        <w:tc>
          <w:tcPr>
            <w:tcW w:w="2587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172.16.1.255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128" w:type="dxa"/>
          </w:tcPr>
          <w:p>
            <w:pPr>
              <w:pStyle w:val="11"/>
              <w:spacing w:before="127"/>
              <w:ind w:left="15" w:right="1"/>
              <w:jc w:val="center"/>
              <w:rPr>
                <w:b/>
                <w:sz w:val="26"/>
              </w:rPr>
            </w:pPr>
            <w:r>
              <w:rPr>
                <w:b/>
                <w:color w:val="212120"/>
                <w:spacing w:val="-4"/>
                <w:sz w:val="26"/>
              </w:rPr>
              <w:t>LAN2</w:t>
            </w:r>
          </w:p>
        </w:tc>
        <w:tc>
          <w:tcPr>
            <w:tcW w:w="3547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172.16.2.0/25</w:t>
            </w:r>
          </w:p>
        </w:tc>
        <w:tc>
          <w:tcPr>
            <w:tcW w:w="2265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172.16.2.1</w:t>
            </w:r>
          </w:p>
        </w:tc>
        <w:tc>
          <w:tcPr>
            <w:tcW w:w="2587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172.16.2.127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128" w:type="dxa"/>
          </w:tcPr>
          <w:p>
            <w:pPr>
              <w:pStyle w:val="11"/>
              <w:spacing w:before="122"/>
              <w:ind w:left="15" w:right="1"/>
              <w:jc w:val="center"/>
              <w:rPr>
                <w:b/>
                <w:sz w:val="26"/>
              </w:rPr>
            </w:pPr>
            <w:r>
              <w:rPr>
                <w:b/>
                <w:color w:val="212120"/>
                <w:spacing w:val="-4"/>
                <w:sz w:val="26"/>
              </w:rPr>
              <w:t>LAN3</w:t>
            </w:r>
          </w:p>
        </w:tc>
        <w:tc>
          <w:tcPr>
            <w:tcW w:w="3547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172.16.2.128/26</w:t>
            </w:r>
          </w:p>
        </w:tc>
        <w:tc>
          <w:tcPr>
            <w:tcW w:w="2265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172.16.2.129</w:t>
            </w:r>
          </w:p>
        </w:tc>
        <w:tc>
          <w:tcPr>
            <w:tcW w:w="2587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172.16.2.191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1128" w:type="dxa"/>
          </w:tcPr>
          <w:p>
            <w:pPr>
              <w:pStyle w:val="11"/>
              <w:spacing w:before="122"/>
              <w:ind w:left="15" w:right="1"/>
              <w:jc w:val="center"/>
              <w:rPr>
                <w:b/>
                <w:sz w:val="26"/>
              </w:rPr>
            </w:pPr>
            <w:r>
              <w:rPr>
                <w:b/>
                <w:color w:val="212120"/>
                <w:spacing w:val="-4"/>
                <w:sz w:val="26"/>
              </w:rPr>
              <w:t>WAN1</w:t>
            </w:r>
          </w:p>
        </w:tc>
        <w:tc>
          <w:tcPr>
            <w:tcW w:w="3547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172.16.2.192/29</w:t>
            </w:r>
          </w:p>
        </w:tc>
        <w:tc>
          <w:tcPr>
            <w:tcW w:w="2265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 xml:space="preserve">172.16.2.193 </w:t>
            </w:r>
          </w:p>
        </w:tc>
        <w:tc>
          <w:tcPr>
            <w:tcW w:w="2587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172.16.2.199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128" w:type="dxa"/>
          </w:tcPr>
          <w:p>
            <w:pPr>
              <w:pStyle w:val="11"/>
              <w:spacing w:before="122"/>
              <w:ind w:left="15" w:right="1"/>
              <w:jc w:val="center"/>
              <w:rPr>
                <w:b/>
                <w:sz w:val="26"/>
              </w:rPr>
            </w:pPr>
            <w:r>
              <w:rPr>
                <w:b/>
                <w:color w:val="212120"/>
                <w:spacing w:val="-4"/>
                <w:sz w:val="26"/>
              </w:rPr>
              <w:t>WAN2</w:t>
            </w:r>
          </w:p>
        </w:tc>
        <w:tc>
          <w:tcPr>
            <w:tcW w:w="3547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172.16.2.200/30</w:t>
            </w:r>
          </w:p>
        </w:tc>
        <w:tc>
          <w:tcPr>
            <w:tcW w:w="2265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172.16.2.201</w:t>
            </w:r>
          </w:p>
        </w:tc>
        <w:tc>
          <w:tcPr>
            <w:tcW w:w="2587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172.16.2.203</w:t>
            </w:r>
          </w:p>
        </w:tc>
      </w:tr>
    </w:tbl>
    <w:p>
      <w:pPr>
        <w:pStyle w:val="4"/>
        <w:spacing w:before="44"/>
        <w:rPr>
          <w:i/>
          <w:sz w:val="20"/>
        </w:rPr>
      </w:pPr>
    </w:p>
    <w:p>
      <w:pPr>
        <w:spacing w:before="1"/>
        <w:ind w:left="1440" w:right="0" w:firstLine="0"/>
        <w:jc w:val="left"/>
        <w:rPr>
          <w:i/>
          <w:sz w:val="20"/>
        </w:rPr>
      </w:pPr>
      <w:bookmarkStart w:id="2" w:name="_bookmark2"/>
      <w:bookmarkEnd w:id="2"/>
      <w:r>
        <w:rPr>
          <w:i/>
          <w:color w:val="44546A"/>
          <w:sz w:val="20"/>
        </w:rPr>
        <w:t>Table</w:t>
      </w:r>
      <w:r>
        <w:rPr>
          <w:i/>
          <w:color w:val="44546A"/>
          <w:spacing w:val="-6"/>
          <w:sz w:val="20"/>
        </w:rPr>
        <w:t xml:space="preserve"> </w:t>
      </w:r>
      <w:r>
        <w:rPr>
          <w:i/>
          <w:color w:val="44546A"/>
          <w:sz w:val="20"/>
        </w:rPr>
        <w:t>2: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Example</w:t>
      </w:r>
      <w:r>
        <w:rPr>
          <w:i/>
          <w:color w:val="44546A"/>
          <w:spacing w:val="-6"/>
          <w:sz w:val="20"/>
        </w:rPr>
        <w:t xml:space="preserve"> </w:t>
      </w:r>
      <w:r>
        <w:rPr>
          <w:i/>
          <w:color w:val="44546A"/>
          <w:sz w:val="20"/>
        </w:rPr>
        <w:t>of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addressing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pacing w:val="-2"/>
          <w:sz w:val="20"/>
        </w:rPr>
        <w:t>table</w:t>
      </w:r>
    </w:p>
    <w:p>
      <w:pPr>
        <w:pStyle w:val="4"/>
        <w:spacing w:after="1"/>
        <w:rPr>
          <w:i/>
          <w:sz w:val="17"/>
        </w:rPr>
      </w:pPr>
    </w:p>
    <w:tbl>
      <w:tblPr>
        <w:tblStyle w:val="7"/>
        <w:tblW w:w="0" w:type="auto"/>
        <w:tblInd w:w="1445" w:type="dxa"/>
        <w:tbl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single" w:color="5B9BD5" w:sz="4" w:space="0"/>
          <w:insideV w:val="single" w:color="5B9BD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9"/>
        <w:gridCol w:w="1641"/>
        <w:gridCol w:w="2054"/>
        <w:gridCol w:w="2044"/>
        <w:gridCol w:w="2058"/>
      </w:tblGrid>
      <w:tr>
        <w:tblPrEx>
          <w:tblBorders>
            <w:top w:val="single" w:color="5B9BD5" w:sz="4" w:space="0"/>
            <w:left w:val="single" w:color="5B9BD5" w:sz="4" w:space="0"/>
            <w:bottom w:val="single" w:color="5B9BD5" w:sz="4" w:space="0"/>
            <w:right w:val="single" w:color="5B9BD5" w:sz="4" w:space="0"/>
            <w:insideH w:val="single" w:color="5B9BD5" w:sz="4" w:space="0"/>
            <w:insideV w:val="single" w:color="5B9BD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1699" w:type="dxa"/>
            <w:tcBorders>
              <w:right w:val="nil"/>
            </w:tcBorders>
            <w:shd w:val="clear" w:color="auto" w:fill="2E74B5"/>
          </w:tcPr>
          <w:p>
            <w:pPr>
              <w:pStyle w:val="11"/>
              <w:spacing w:before="45"/>
              <w:ind w:left="47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Device</w:t>
            </w:r>
          </w:p>
        </w:tc>
        <w:tc>
          <w:tcPr>
            <w:tcW w:w="1641" w:type="dxa"/>
            <w:tcBorders>
              <w:left w:val="nil"/>
              <w:bottom w:val="single" w:color="2E74B5" w:sz="24" w:space="0"/>
              <w:right w:val="nil"/>
            </w:tcBorders>
            <w:shd w:val="clear" w:color="auto" w:fill="2E74B5"/>
          </w:tcPr>
          <w:p>
            <w:pPr>
              <w:pStyle w:val="11"/>
              <w:spacing w:before="45"/>
              <w:ind w:left="32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Interface</w:t>
            </w:r>
          </w:p>
        </w:tc>
        <w:tc>
          <w:tcPr>
            <w:tcW w:w="2054" w:type="dxa"/>
            <w:tcBorders>
              <w:left w:val="nil"/>
              <w:bottom w:val="single" w:color="2E74B5" w:sz="24" w:space="0"/>
              <w:right w:val="nil"/>
            </w:tcBorders>
            <w:shd w:val="clear" w:color="auto" w:fill="2E74B5"/>
          </w:tcPr>
          <w:p>
            <w:pPr>
              <w:pStyle w:val="11"/>
              <w:spacing w:before="45"/>
              <w:ind w:left="44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IP </w:t>
            </w:r>
            <w:r>
              <w:rPr>
                <w:b/>
                <w:color w:val="FFFFFF"/>
                <w:spacing w:val="-2"/>
                <w:sz w:val="24"/>
              </w:rPr>
              <w:t>Address</w:t>
            </w:r>
          </w:p>
        </w:tc>
        <w:tc>
          <w:tcPr>
            <w:tcW w:w="2044" w:type="dxa"/>
            <w:tcBorders>
              <w:left w:val="nil"/>
              <w:bottom w:val="single" w:color="2E74B5" w:sz="24" w:space="0"/>
              <w:right w:val="nil"/>
            </w:tcBorders>
            <w:shd w:val="clear" w:color="auto" w:fill="2E74B5"/>
          </w:tcPr>
          <w:p>
            <w:pPr>
              <w:pStyle w:val="11"/>
              <w:spacing w:before="45"/>
              <w:ind w:left="32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Subnet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Mask</w:t>
            </w:r>
          </w:p>
        </w:tc>
        <w:tc>
          <w:tcPr>
            <w:tcW w:w="2058" w:type="dxa"/>
            <w:tcBorders>
              <w:left w:val="nil"/>
              <w:bottom w:val="single" w:color="2E74B5" w:sz="24" w:space="0"/>
            </w:tcBorders>
            <w:shd w:val="clear" w:color="auto" w:fill="2E74B5"/>
          </w:tcPr>
          <w:p>
            <w:pPr>
              <w:pStyle w:val="11"/>
              <w:spacing w:before="45"/>
              <w:ind w:left="13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Default</w:t>
            </w:r>
            <w:r>
              <w:rPr>
                <w:b/>
                <w:color w:val="FFFFFF"/>
                <w:spacing w:val="-2"/>
                <w:sz w:val="24"/>
              </w:rPr>
              <w:t xml:space="preserve"> Gateway</w:t>
            </w:r>
          </w:p>
        </w:tc>
      </w:tr>
      <w:tr>
        <w:tblPrEx>
          <w:tblBorders>
            <w:top w:val="single" w:color="5B9BD5" w:sz="4" w:space="0"/>
            <w:left w:val="single" w:color="5B9BD5" w:sz="4" w:space="0"/>
            <w:bottom w:val="single" w:color="5B9BD5" w:sz="4" w:space="0"/>
            <w:right w:val="single" w:color="5B9BD5" w:sz="4" w:space="0"/>
            <w:insideH w:val="single" w:color="5B9BD5" w:sz="4" w:space="0"/>
            <w:insideV w:val="single" w:color="5B9BD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699" w:type="dxa"/>
            <w:vMerge w:val="restart"/>
            <w:tcBorders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spacing w:before="77"/>
              <w:rPr>
                <w:i/>
                <w:sz w:val="24"/>
              </w:rPr>
            </w:pPr>
          </w:p>
          <w:p>
            <w:pPr>
              <w:pStyle w:val="11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R1</w:t>
            </w:r>
          </w:p>
        </w:tc>
        <w:tc>
          <w:tcPr>
            <w:tcW w:w="1641" w:type="dxa"/>
            <w:tcBorders>
              <w:top w:val="single" w:color="2E74B5" w:sz="2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spacing w:before="42"/>
              <w:ind w:left="110"/>
              <w:rPr>
                <w:sz w:val="24"/>
              </w:rPr>
            </w:pPr>
            <w:r>
              <w:rPr>
                <w:rFonts w:hint="default"/>
                <w:spacing w:val="-4"/>
                <w:sz w:val="24"/>
                <w:lang w:val="vi-VN"/>
              </w:rPr>
              <w:t>Gig</w:t>
            </w:r>
            <w:r>
              <w:rPr>
                <w:spacing w:val="-4"/>
                <w:sz w:val="24"/>
              </w:rPr>
              <w:t>0/0</w:t>
            </w:r>
          </w:p>
        </w:tc>
        <w:tc>
          <w:tcPr>
            <w:tcW w:w="2054" w:type="dxa"/>
            <w:tcBorders>
              <w:top w:val="single" w:color="2E74B5" w:sz="2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172.16.2.193</w:t>
            </w:r>
          </w:p>
        </w:tc>
        <w:tc>
          <w:tcPr>
            <w:tcW w:w="2044" w:type="dxa"/>
            <w:tcBorders>
              <w:top w:val="single" w:color="2E74B5" w:sz="2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255.255.255.248</w:t>
            </w:r>
          </w:p>
        </w:tc>
        <w:tc>
          <w:tcPr>
            <w:tcW w:w="2058" w:type="dxa"/>
            <w:tcBorders>
              <w:top w:val="single" w:color="2E74B5" w:sz="2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5B9BD5" w:sz="4" w:space="0"/>
            <w:left w:val="single" w:color="5B9BD5" w:sz="4" w:space="0"/>
            <w:bottom w:val="single" w:color="5B9BD5" w:sz="4" w:space="0"/>
            <w:right w:val="single" w:color="5B9BD5" w:sz="4" w:space="0"/>
            <w:insideH w:val="single" w:color="5B9BD5" w:sz="4" w:space="0"/>
            <w:insideV w:val="single" w:color="5B9BD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699" w:type="dxa"/>
            <w:vMerge w:val="continue"/>
            <w:tcBorders>
              <w:top w:val="nil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1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spacing w:before="103"/>
              <w:ind w:left="110"/>
              <w:rPr>
                <w:sz w:val="24"/>
              </w:rPr>
            </w:pPr>
            <w:r>
              <w:rPr>
                <w:rFonts w:hint="default"/>
                <w:spacing w:val="-4"/>
                <w:sz w:val="24"/>
                <w:lang w:val="vi-VN"/>
              </w:rPr>
              <w:t>Gig</w:t>
            </w:r>
            <w:r>
              <w:rPr>
                <w:spacing w:val="-4"/>
                <w:sz w:val="24"/>
              </w:rPr>
              <w:t>0/1</w:t>
            </w:r>
          </w:p>
        </w:tc>
        <w:tc>
          <w:tcPr>
            <w:tcW w:w="2054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172.16.0.1</w:t>
            </w:r>
          </w:p>
        </w:tc>
        <w:tc>
          <w:tcPr>
            <w:tcW w:w="2044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255.255.254.0</w:t>
            </w:r>
          </w:p>
        </w:tc>
        <w:tc>
          <w:tcPr>
            <w:tcW w:w="2058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5B9BD5" w:sz="4" w:space="0"/>
            <w:left w:val="single" w:color="5B9BD5" w:sz="4" w:space="0"/>
            <w:bottom w:val="single" w:color="5B9BD5" w:sz="4" w:space="0"/>
            <w:right w:val="single" w:color="5B9BD5" w:sz="4" w:space="0"/>
            <w:insideH w:val="single" w:color="5B9BD5" w:sz="4" w:space="0"/>
            <w:insideV w:val="single" w:color="5B9BD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99" w:type="dxa"/>
            <w:vMerge w:val="restart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spacing w:before="56"/>
              <w:rPr>
                <w:i/>
                <w:sz w:val="24"/>
              </w:rPr>
            </w:pPr>
          </w:p>
          <w:p>
            <w:pPr>
              <w:pStyle w:val="11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R2</w:t>
            </w:r>
          </w:p>
        </w:tc>
        <w:tc>
          <w:tcPr>
            <w:tcW w:w="1641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spacing w:before="50"/>
              <w:ind w:left="110"/>
              <w:rPr>
                <w:sz w:val="24"/>
              </w:rPr>
            </w:pPr>
            <w:r>
              <w:rPr>
                <w:rFonts w:hint="default"/>
                <w:spacing w:val="-4"/>
                <w:sz w:val="24"/>
                <w:lang w:val="vi-VN"/>
              </w:rPr>
              <w:t>Gig</w:t>
            </w:r>
            <w:r>
              <w:rPr>
                <w:spacing w:val="-4"/>
                <w:sz w:val="24"/>
              </w:rPr>
              <w:t>0/0</w:t>
            </w:r>
          </w:p>
        </w:tc>
        <w:tc>
          <w:tcPr>
            <w:tcW w:w="2054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172.16.2.195</w:t>
            </w:r>
          </w:p>
        </w:tc>
        <w:tc>
          <w:tcPr>
            <w:tcW w:w="2044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255.255.255.248</w:t>
            </w:r>
          </w:p>
        </w:tc>
        <w:tc>
          <w:tcPr>
            <w:tcW w:w="2058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5B9BD5" w:sz="4" w:space="0"/>
            <w:left w:val="single" w:color="5B9BD5" w:sz="4" w:space="0"/>
            <w:bottom w:val="single" w:color="5B9BD5" w:sz="4" w:space="0"/>
            <w:right w:val="single" w:color="5B9BD5" w:sz="4" w:space="0"/>
            <w:insideH w:val="single" w:color="5B9BD5" w:sz="4" w:space="0"/>
            <w:insideV w:val="single" w:color="5B9BD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699" w:type="dxa"/>
            <w:vMerge w:val="continue"/>
            <w:tcBorders>
              <w:top w:val="nil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1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spacing w:before="74"/>
              <w:ind w:left="110"/>
              <w:rPr>
                <w:sz w:val="24"/>
              </w:rPr>
            </w:pPr>
            <w:r>
              <w:rPr>
                <w:rFonts w:hint="default"/>
                <w:spacing w:val="-4"/>
                <w:sz w:val="24"/>
                <w:u w:val="dotted"/>
                <w:lang w:val="vi-VN"/>
              </w:rPr>
              <w:t>Gig</w:t>
            </w:r>
            <w:r>
              <w:rPr>
                <w:spacing w:val="-4"/>
                <w:sz w:val="24"/>
              </w:rPr>
              <w:t>0/1</w:t>
            </w:r>
          </w:p>
        </w:tc>
        <w:tc>
          <w:tcPr>
            <w:tcW w:w="2054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 xml:space="preserve">172.16.2.201 </w:t>
            </w:r>
          </w:p>
        </w:tc>
        <w:tc>
          <w:tcPr>
            <w:tcW w:w="2044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255.255.255.252</w:t>
            </w:r>
          </w:p>
        </w:tc>
        <w:tc>
          <w:tcPr>
            <w:tcW w:w="2058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</w:tcPr>
          <w:p>
            <w:pPr>
              <w:pStyle w:val="11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4"/>
        </w:rPr>
        <w:sectPr>
          <w:pgSz w:w="11910" w:h="16840"/>
          <w:pgMar w:top="580" w:right="820" w:bottom="1160" w:left="0" w:header="286" w:footer="968" w:gutter="0"/>
        </w:sectPr>
      </w:pPr>
    </w:p>
    <w:p>
      <w:pPr>
        <w:pStyle w:val="4"/>
        <w:rPr>
          <w:i/>
          <w:sz w:val="20"/>
        </w:rPr>
      </w:pPr>
      <w: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6956425</wp:posOffset>
                </wp:positionH>
                <wp:positionV relativeFrom="page">
                  <wp:posOffset>433070</wp:posOffset>
                </wp:positionV>
                <wp:extent cx="366395" cy="194945"/>
                <wp:effectExtent l="0" t="0" r="0" b="0"/>
                <wp:wrapNone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39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8F00"/>
                                <w:spacing w:val="-10"/>
                                <w:sz w:val="48"/>
                              </w:rPr>
                              <w:t>4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547.75pt;margin-top:34.1pt;height:15.35pt;width:28.85pt;mso-position-horizontal-relative:page;mso-position-vertical-relative:page;z-index:15734784;mso-width-relative:page;mso-height-relative:page;" filled="f" stroked="f" coordsize="21600,21600" o:gfxdata="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TpMfJ1wAAAAsBAAAPAAAAAAAA&#10;AAEAIAAAACIAAABkcnMvZG93bnJldi54bWxQSwECFAAUAAAACACHTuJAE1ByiqEBAAA2AwAADgAA&#10;AAAAAAABACAAAAAmAQAAZHJzL2Uyb0RvYy54bWxQSwUGAAAAAAYABgBZAQAAO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>
                      <w:pPr>
                        <w:spacing w:before="4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BF8F00"/>
                          <w:spacing w:val="-10"/>
                          <w:sz w:val="4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4"/>
        <w:spacing w:before="211"/>
        <w:rPr>
          <w:i/>
          <w:sz w:val="20"/>
        </w:rPr>
      </w:pPr>
    </w:p>
    <w:tbl>
      <w:tblPr>
        <w:tblStyle w:val="7"/>
        <w:tblW w:w="0" w:type="auto"/>
        <w:tblInd w:w="1445" w:type="dxa"/>
        <w:tblBorders>
          <w:top w:val="single" w:color="9CC2E5" w:sz="4" w:space="0"/>
          <w:left w:val="single" w:color="9CC2E5" w:sz="4" w:space="0"/>
          <w:bottom w:val="single" w:color="9CC2E5" w:sz="4" w:space="0"/>
          <w:right w:val="single" w:color="9CC2E5" w:sz="4" w:space="0"/>
          <w:insideH w:val="single" w:color="9CC2E5" w:sz="4" w:space="0"/>
          <w:insideV w:val="single" w:color="9CC2E5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9"/>
        <w:gridCol w:w="1641"/>
        <w:gridCol w:w="2054"/>
        <w:gridCol w:w="2044"/>
        <w:gridCol w:w="2058"/>
      </w:tblGrid>
      <w:tr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single" w:color="9CC2E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699" w:type="dxa"/>
            <w:vMerge w:val="restart"/>
            <w:vAlign w:val="top"/>
          </w:tcPr>
          <w:p>
            <w:pPr>
              <w:pStyle w:val="11"/>
              <w:spacing w:before="47"/>
              <w:rPr>
                <w:i/>
                <w:sz w:val="24"/>
              </w:rPr>
            </w:pPr>
          </w:p>
          <w:p>
            <w:pPr>
              <w:pStyle w:val="11"/>
              <w:ind w:left="105" w:leftChars="0" w:right="0" w:rightChars="0"/>
              <w:rPr>
                <w:rFonts w:ascii="Cambria" w:hAnsi="Cambria" w:eastAsia="Cambria" w:cs="Cambria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pacing w:val="-5"/>
                <w:sz w:val="24"/>
              </w:rPr>
              <w:t>R3</w:t>
            </w:r>
          </w:p>
          <w:p>
            <w:pPr>
              <w:pStyle w:val="11"/>
              <w:ind w:left="105"/>
              <w:rPr>
                <w:b/>
                <w:sz w:val="24"/>
              </w:rPr>
            </w:pPr>
          </w:p>
        </w:tc>
        <w:tc>
          <w:tcPr>
            <w:tcW w:w="1641" w:type="dxa"/>
            <w:vAlign w:val="top"/>
          </w:tcPr>
          <w:p>
            <w:pPr>
              <w:pStyle w:val="11"/>
              <w:spacing w:before="64"/>
              <w:ind w:left="110" w:leftChars="0" w:right="0" w:rightChars="0"/>
              <w:rPr>
                <w:rFonts w:ascii="Cambria" w:hAnsi="Cambria" w:eastAsia="Cambria" w:cs="Cambria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spacing w:val="-4"/>
                <w:sz w:val="24"/>
                <w:lang w:val="vi-VN"/>
              </w:rPr>
              <w:t>Gig</w:t>
            </w:r>
            <w:r>
              <w:rPr>
                <w:spacing w:val="-4"/>
                <w:sz w:val="24"/>
              </w:rPr>
              <w:t>0/0</w:t>
            </w:r>
          </w:p>
        </w:tc>
        <w:tc>
          <w:tcPr>
            <w:tcW w:w="2054" w:type="dxa"/>
            <w:vAlign w:val="top"/>
          </w:tcPr>
          <w:p>
            <w:pPr>
              <w:pStyle w:val="11"/>
              <w:ind w:left="0" w:leftChars="0" w:right="0" w:rightChars="0"/>
              <w:rPr>
                <w:rFonts w:hint="default" w:ascii="Times New Roman" w:hAnsi="Cambria" w:eastAsia="Cambria" w:cs="Cambria"/>
                <w:sz w:val="24"/>
                <w:szCs w:val="22"/>
                <w:lang w:val="vi-VN" w:eastAsia="en-US" w:bidi="ar-SA"/>
              </w:rPr>
            </w:pPr>
            <w:r>
              <w:rPr>
                <w:rFonts w:hint="default" w:ascii="Times New Roman" w:cs="Cambria"/>
                <w:sz w:val="24"/>
                <w:szCs w:val="22"/>
                <w:lang w:val="vi-VN" w:eastAsia="en-US" w:bidi="ar-SA"/>
              </w:rPr>
              <w:t>172.16.2.1</w:t>
            </w:r>
          </w:p>
        </w:tc>
        <w:tc>
          <w:tcPr>
            <w:tcW w:w="2044" w:type="dxa"/>
            <w:vAlign w:val="top"/>
          </w:tcPr>
          <w:p>
            <w:pPr>
              <w:pStyle w:val="11"/>
              <w:ind w:left="0" w:leftChars="0" w:right="0" w:rightChars="0"/>
              <w:rPr>
                <w:rFonts w:hint="default" w:ascii="Times New Roman" w:hAnsi="Cambria" w:eastAsia="Cambria" w:cs="Cambria"/>
                <w:sz w:val="24"/>
                <w:szCs w:val="22"/>
                <w:lang w:val="vi-VN" w:eastAsia="en-US" w:bidi="ar-SA"/>
              </w:rPr>
            </w:pPr>
            <w:r>
              <w:rPr>
                <w:rFonts w:hint="default" w:ascii="Times New Roman" w:cs="Cambria"/>
                <w:sz w:val="24"/>
                <w:szCs w:val="22"/>
                <w:lang w:val="vi-VN" w:eastAsia="en-US" w:bidi="ar-SA"/>
              </w:rPr>
              <w:t xml:space="preserve">255.255.255.128 </w:t>
            </w:r>
          </w:p>
        </w:tc>
        <w:tc>
          <w:tcPr>
            <w:tcW w:w="2058" w:type="dxa"/>
            <w:vAlign w:val="top"/>
          </w:tcPr>
          <w:p>
            <w:pPr>
              <w:pStyle w:val="11"/>
              <w:ind w:left="0" w:leftChars="0" w:right="0" w:rightChars="0"/>
              <w:rPr>
                <w:rFonts w:ascii="Times New Roman" w:hAnsi="Cambria" w:eastAsia="Cambria" w:cs="Cambria"/>
                <w:sz w:val="24"/>
                <w:szCs w:val="22"/>
                <w:lang w:val="en-US" w:eastAsia="en-US" w:bidi="ar-SA"/>
              </w:rPr>
            </w:pPr>
          </w:p>
        </w:tc>
      </w:tr>
      <w:tr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single" w:color="9CC2E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6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1" w:type="dxa"/>
            <w:vAlign w:val="top"/>
          </w:tcPr>
          <w:p>
            <w:pPr>
              <w:pStyle w:val="11"/>
              <w:spacing w:before="45"/>
              <w:ind w:left="110" w:leftChars="0" w:right="0" w:rightChars="0"/>
              <w:rPr>
                <w:rFonts w:ascii="Cambria" w:hAnsi="Cambria" w:eastAsia="Cambria" w:cs="Cambria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spacing w:val="-4"/>
                <w:sz w:val="24"/>
                <w:lang w:val="vi-VN"/>
              </w:rPr>
              <w:t>Gig</w:t>
            </w:r>
            <w:r>
              <w:rPr>
                <w:spacing w:val="-4"/>
                <w:sz w:val="24"/>
              </w:rPr>
              <w:t>0/1</w:t>
            </w:r>
          </w:p>
        </w:tc>
        <w:tc>
          <w:tcPr>
            <w:tcW w:w="2054" w:type="dxa"/>
            <w:vAlign w:val="top"/>
          </w:tcPr>
          <w:p>
            <w:pPr>
              <w:pStyle w:val="11"/>
              <w:ind w:left="0" w:leftChars="0" w:right="0" w:rightChars="0"/>
              <w:rPr>
                <w:rFonts w:hint="default" w:ascii="Times New Roman" w:hAnsi="Cambria" w:eastAsia="Cambria" w:cs="Cambria"/>
                <w:sz w:val="24"/>
                <w:szCs w:val="22"/>
                <w:lang w:val="vi-VN" w:eastAsia="en-US" w:bidi="ar-SA"/>
              </w:rPr>
            </w:pPr>
            <w:r>
              <w:rPr>
                <w:rFonts w:hint="default" w:ascii="Times New Roman" w:cs="Cambria"/>
                <w:sz w:val="24"/>
                <w:szCs w:val="22"/>
                <w:lang w:val="vi-VN" w:eastAsia="en-US" w:bidi="ar-SA"/>
              </w:rPr>
              <w:t>172.16.2.202</w:t>
            </w:r>
          </w:p>
        </w:tc>
        <w:tc>
          <w:tcPr>
            <w:tcW w:w="2044" w:type="dxa"/>
            <w:vAlign w:val="top"/>
          </w:tcPr>
          <w:p>
            <w:pPr>
              <w:pStyle w:val="11"/>
              <w:ind w:left="0" w:leftChars="0" w:right="0" w:rightChars="0"/>
              <w:rPr>
                <w:rFonts w:hint="default" w:ascii="Times New Roman" w:hAnsi="Cambria" w:eastAsia="Cambria" w:cs="Cambria"/>
                <w:sz w:val="24"/>
                <w:szCs w:val="22"/>
                <w:lang w:val="vi-VN" w:eastAsia="en-US" w:bidi="ar-SA"/>
              </w:rPr>
            </w:pPr>
            <w:r>
              <w:rPr>
                <w:rFonts w:hint="default" w:ascii="Times New Roman" w:cs="Cambria"/>
                <w:sz w:val="24"/>
                <w:szCs w:val="22"/>
                <w:lang w:val="vi-VN" w:eastAsia="en-US" w:bidi="ar-SA"/>
              </w:rPr>
              <w:t>255.255.255.252</w:t>
            </w:r>
          </w:p>
        </w:tc>
        <w:tc>
          <w:tcPr>
            <w:tcW w:w="2058" w:type="dxa"/>
            <w:vAlign w:val="top"/>
          </w:tcPr>
          <w:p>
            <w:pPr>
              <w:pStyle w:val="11"/>
              <w:ind w:left="0" w:leftChars="0" w:right="0" w:rightChars="0"/>
              <w:rPr>
                <w:rFonts w:ascii="Times New Roman" w:hAnsi="Cambria" w:eastAsia="Cambria" w:cs="Cambria"/>
                <w:sz w:val="24"/>
                <w:szCs w:val="22"/>
                <w:lang w:val="en-US" w:eastAsia="en-US" w:bidi="ar-SA"/>
              </w:rPr>
            </w:pPr>
          </w:p>
        </w:tc>
      </w:tr>
      <w:tr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single" w:color="9CC2E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99" w:type="dxa"/>
          </w:tcPr>
          <w:p>
            <w:pPr>
              <w:pStyle w:val="11"/>
              <w:spacing w:before="50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PC1</w:t>
            </w:r>
          </w:p>
        </w:tc>
        <w:tc>
          <w:tcPr>
            <w:tcW w:w="1641" w:type="dxa"/>
          </w:tcPr>
          <w:p>
            <w:pPr>
              <w:pStyle w:val="11"/>
              <w:spacing w:before="5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NIC</w:t>
            </w:r>
          </w:p>
        </w:tc>
        <w:tc>
          <w:tcPr>
            <w:tcW w:w="2054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172.16.0.2</w:t>
            </w:r>
          </w:p>
        </w:tc>
        <w:tc>
          <w:tcPr>
            <w:tcW w:w="2044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255.255.254.0</w:t>
            </w:r>
          </w:p>
        </w:tc>
        <w:tc>
          <w:tcPr>
            <w:tcW w:w="2058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172.16.0.1</w:t>
            </w:r>
          </w:p>
        </w:tc>
      </w:tr>
      <w:tr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single" w:color="9CC2E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99" w:type="dxa"/>
          </w:tcPr>
          <w:p>
            <w:pPr>
              <w:pStyle w:val="11"/>
              <w:spacing w:before="50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PC2</w:t>
            </w:r>
          </w:p>
        </w:tc>
        <w:tc>
          <w:tcPr>
            <w:tcW w:w="1641" w:type="dxa"/>
          </w:tcPr>
          <w:p>
            <w:pPr>
              <w:pStyle w:val="11"/>
              <w:spacing w:before="5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NIC</w:t>
            </w:r>
          </w:p>
        </w:tc>
        <w:tc>
          <w:tcPr>
            <w:tcW w:w="2054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172.16.2.130</w:t>
            </w:r>
          </w:p>
        </w:tc>
        <w:tc>
          <w:tcPr>
            <w:tcW w:w="2044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255.255.255.192</w:t>
            </w:r>
          </w:p>
        </w:tc>
        <w:tc>
          <w:tcPr>
            <w:tcW w:w="2058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172.16.2.129</w:t>
            </w:r>
          </w:p>
        </w:tc>
      </w:tr>
      <w:tr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single" w:color="9CC2E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99" w:type="dxa"/>
          </w:tcPr>
          <w:p>
            <w:pPr>
              <w:pStyle w:val="11"/>
              <w:spacing w:before="45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PC3</w:t>
            </w:r>
          </w:p>
        </w:tc>
        <w:tc>
          <w:tcPr>
            <w:tcW w:w="1641" w:type="dxa"/>
          </w:tcPr>
          <w:p>
            <w:pPr>
              <w:pStyle w:val="11"/>
              <w:spacing w:before="45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NIC</w:t>
            </w:r>
          </w:p>
        </w:tc>
        <w:tc>
          <w:tcPr>
            <w:tcW w:w="2054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172.16.2.2</w:t>
            </w:r>
          </w:p>
        </w:tc>
        <w:tc>
          <w:tcPr>
            <w:tcW w:w="2044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255.255.255.128</w:t>
            </w:r>
          </w:p>
        </w:tc>
        <w:tc>
          <w:tcPr>
            <w:tcW w:w="2058" w:type="dxa"/>
          </w:tcPr>
          <w:p>
            <w:pPr>
              <w:pStyle w:val="11"/>
              <w:rPr>
                <w:rFonts w:hint="default" w:ascii="Times New Roman"/>
                <w:sz w:val="24"/>
                <w:lang w:val="vi-VN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172.16.2.1</w:t>
            </w:r>
          </w:p>
        </w:tc>
      </w:tr>
      <w:tr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single" w:color="9CC2E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99" w:type="dxa"/>
            <w:vMerge w:val="restart"/>
          </w:tcPr>
          <w:p>
            <w:pPr>
              <w:pStyle w:val="11"/>
              <w:spacing w:before="45"/>
              <w:ind w:left="105"/>
              <w:jc w:val="left"/>
              <w:rPr>
                <w:rFonts w:hint="default"/>
                <w:b/>
                <w:spacing w:val="-5"/>
                <w:sz w:val="24"/>
                <w:lang w:val="vi-VN"/>
              </w:rPr>
            </w:pPr>
            <w:r>
              <w:rPr>
                <w:rFonts w:hint="default"/>
                <w:b/>
                <w:spacing w:val="-5"/>
                <w:sz w:val="24"/>
                <w:lang w:val="vi-VN"/>
              </w:rPr>
              <w:t>R4</w:t>
            </w:r>
          </w:p>
        </w:tc>
        <w:tc>
          <w:tcPr>
            <w:tcW w:w="1641" w:type="dxa"/>
          </w:tcPr>
          <w:p>
            <w:pPr>
              <w:pStyle w:val="11"/>
              <w:spacing w:before="45"/>
              <w:ind w:left="110"/>
              <w:rPr>
                <w:rFonts w:hint="default"/>
                <w:spacing w:val="-5"/>
                <w:sz w:val="24"/>
                <w:lang w:val="vi-VN"/>
              </w:rPr>
            </w:pPr>
            <w:r>
              <w:rPr>
                <w:rFonts w:hint="default"/>
                <w:spacing w:val="-5"/>
                <w:sz w:val="24"/>
                <w:lang w:val="vi-VN"/>
              </w:rPr>
              <w:t>Gig0/0</w:t>
            </w:r>
          </w:p>
        </w:tc>
        <w:tc>
          <w:tcPr>
            <w:tcW w:w="2054" w:type="dxa"/>
            <w:vAlign w:val="top"/>
          </w:tcPr>
          <w:p>
            <w:pPr>
              <w:pStyle w:val="11"/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z w:val="24"/>
                <w:lang w:val="vi-VN"/>
              </w:rPr>
              <w:t>172.16.2.194</w:t>
            </w:r>
          </w:p>
        </w:tc>
        <w:tc>
          <w:tcPr>
            <w:tcW w:w="2044" w:type="dxa"/>
            <w:vAlign w:val="top"/>
          </w:tcPr>
          <w:p>
            <w:pPr>
              <w:pStyle w:val="11"/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z w:val="24"/>
                <w:lang w:val="vi-VN"/>
              </w:rPr>
              <w:t xml:space="preserve">255.255.255.248 </w:t>
            </w:r>
          </w:p>
        </w:tc>
        <w:tc>
          <w:tcPr>
            <w:tcW w:w="2058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</w:p>
        </w:tc>
      </w:tr>
      <w:tr>
        <w:tblPrEx>
          <w:tblBorders>
            <w:top w:val="single" w:color="9CC2E5" w:sz="4" w:space="0"/>
            <w:left w:val="single" w:color="9CC2E5" w:sz="4" w:space="0"/>
            <w:bottom w:val="single" w:color="9CC2E5" w:sz="4" w:space="0"/>
            <w:right w:val="single" w:color="9CC2E5" w:sz="4" w:space="0"/>
            <w:insideH w:val="single" w:color="9CC2E5" w:sz="4" w:space="0"/>
            <w:insideV w:val="single" w:color="9CC2E5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99" w:type="dxa"/>
            <w:vMerge w:val="continue"/>
          </w:tcPr>
          <w:p>
            <w:pPr>
              <w:pStyle w:val="11"/>
              <w:spacing w:before="45"/>
              <w:ind w:left="105"/>
              <w:rPr>
                <w:b/>
                <w:spacing w:val="-5"/>
                <w:sz w:val="24"/>
              </w:rPr>
            </w:pPr>
          </w:p>
        </w:tc>
        <w:tc>
          <w:tcPr>
            <w:tcW w:w="1641" w:type="dxa"/>
          </w:tcPr>
          <w:p>
            <w:pPr>
              <w:pStyle w:val="11"/>
              <w:spacing w:before="45"/>
              <w:ind w:left="110"/>
              <w:rPr>
                <w:rFonts w:hint="default"/>
                <w:spacing w:val="-5"/>
                <w:sz w:val="24"/>
                <w:lang w:val="vi-VN"/>
              </w:rPr>
            </w:pPr>
            <w:r>
              <w:rPr>
                <w:rFonts w:hint="default"/>
                <w:spacing w:val="-5"/>
                <w:sz w:val="24"/>
                <w:lang w:val="vi-VN"/>
              </w:rPr>
              <w:t>Gig0/1</w:t>
            </w:r>
          </w:p>
        </w:tc>
        <w:tc>
          <w:tcPr>
            <w:tcW w:w="2054" w:type="dxa"/>
            <w:vAlign w:val="top"/>
          </w:tcPr>
          <w:p>
            <w:pPr>
              <w:pStyle w:val="11"/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z w:val="24"/>
                <w:lang w:val="vi-VN"/>
              </w:rPr>
              <w:t xml:space="preserve">172.16.2.129  </w:t>
            </w:r>
          </w:p>
        </w:tc>
        <w:tc>
          <w:tcPr>
            <w:tcW w:w="2044" w:type="dxa"/>
            <w:vAlign w:val="top"/>
          </w:tcPr>
          <w:p>
            <w:pPr>
              <w:pStyle w:val="11"/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z w:val="24"/>
                <w:lang w:val="vi-VN"/>
              </w:rPr>
              <w:t>255.255.255.192</w:t>
            </w:r>
          </w:p>
        </w:tc>
        <w:tc>
          <w:tcPr>
            <w:tcW w:w="2058" w:type="dxa"/>
          </w:tcPr>
          <w:p>
            <w:pPr>
              <w:pStyle w:val="11"/>
              <w:rPr>
                <w:rFonts w:ascii="Times New Roman"/>
                <w:sz w:val="24"/>
              </w:rPr>
            </w:pPr>
          </w:p>
        </w:tc>
      </w:tr>
    </w:tbl>
    <w:p>
      <w:pPr>
        <w:pStyle w:val="4"/>
        <w:spacing w:before="62"/>
        <w:rPr>
          <w:i/>
          <w:sz w:val="28"/>
        </w:rPr>
      </w:pPr>
    </w:p>
    <w:p>
      <w:pPr>
        <w:pStyle w:val="3"/>
        <w:numPr>
          <w:ilvl w:val="1"/>
          <w:numId w:val="1"/>
        </w:numPr>
        <w:tabs>
          <w:tab w:val="left" w:pos="1799"/>
        </w:tabs>
        <w:spacing w:before="1" w:after="0" w:line="240" w:lineRule="auto"/>
        <w:ind w:left="1799" w:right="0" w:hanging="359"/>
        <w:jc w:val="left"/>
      </w:pPr>
      <w:r>
        <w:rPr>
          <w:color w:val="404040"/>
          <w:w w:val="85"/>
        </w:rPr>
        <w:t>Dynamic</w:t>
      </w:r>
      <w:r>
        <w:rPr>
          <w:color w:val="404040"/>
          <w:spacing w:val="-2"/>
        </w:rPr>
        <w:t xml:space="preserve"> </w:t>
      </w:r>
      <w:r>
        <w:rPr>
          <w:color w:val="404040"/>
          <w:w w:val="85"/>
        </w:rPr>
        <w:t>routing</w:t>
      </w:r>
      <w:r>
        <w:rPr>
          <w:color w:val="404040"/>
          <w:spacing w:val="-1"/>
        </w:rPr>
        <w:t xml:space="preserve"> </w:t>
      </w:r>
      <w:r>
        <w:rPr>
          <w:color w:val="404040"/>
          <w:w w:val="85"/>
        </w:rPr>
        <w:t>–</w:t>
      </w:r>
      <w:r>
        <w:rPr>
          <w:color w:val="404040"/>
          <w:spacing w:val="1"/>
        </w:rPr>
        <w:t xml:space="preserve"> </w:t>
      </w:r>
      <w:r>
        <w:rPr>
          <w:color w:val="404040"/>
          <w:spacing w:val="-4"/>
          <w:w w:val="85"/>
        </w:rPr>
        <w:t>OSPF</w:t>
      </w:r>
    </w:p>
    <w:p>
      <w:pPr>
        <w:pStyle w:val="4"/>
        <w:spacing w:before="1"/>
        <w:rPr>
          <w:rFonts w:ascii="Trebuchet MS"/>
          <w:b/>
          <w:sz w:val="9"/>
        </w:rPr>
      </w:pPr>
      <w: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81915</wp:posOffset>
            </wp:positionV>
            <wp:extent cx="6033135" cy="331724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252" cy="3317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0"/>
        <w:ind w:left="4456" w:right="0" w:firstLine="0"/>
        <w:jc w:val="left"/>
        <w:rPr>
          <w:i/>
          <w:sz w:val="20"/>
        </w:rPr>
      </w:pPr>
      <w:r>
        <w:rPr>
          <w:i/>
          <w:color w:val="44546A"/>
          <w:sz w:val="20"/>
        </w:rPr>
        <w:t>Figure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3: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The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topology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diagram</w:t>
      </w:r>
      <w:r>
        <w:rPr>
          <w:i/>
          <w:color w:val="44546A"/>
          <w:spacing w:val="-6"/>
          <w:sz w:val="20"/>
        </w:rPr>
        <w:t xml:space="preserve"> </w:t>
      </w:r>
      <w:r>
        <w:rPr>
          <w:i/>
          <w:color w:val="44546A"/>
          <w:sz w:val="20"/>
        </w:rPr>
        <w:t>for</w:t>
      </w:r>
      <w:r>
        <w:rPr>
          <w:i/>
          <w:color w:val="44546A"/>
          <w:spacing w:val="-5"/>
          <w:sz w:val="20"/>
        </w:rPr>
        <w:t xml:space="preserve"> </w:t>
      </w:r>
      <w:r>
        <w:rPr>
          <w:i/>
          <w:color w:val="44546A"/>
          <w:sz w:val="20"/>
        </w:rPr>
        <w:t>Task</w:t>
      </w:r>
      <w:r>
        <w:rPr>
          <w:i/>
          <w:color w:val="44546A"/>
          <w:spacing w:val="-4"/>
          <w:sz w:val="20"/>
        </w:rPr>
        <w:t xml:space="preserve"> </w:t>
      </w:r>
      <w:r>
        <w:rPr>
          <w:i/>
          <w:color w:val="44546A"/>
          <w:spacing w:val="-10"/>
          <w:sz w:val="20"/>
        </w:rPr>
        <w:t>3</w:t>
      </w:r>
    </w:p>
    <w:p>
      <w:pPr>
        <w:pStyle w:val="4"/>
        <w:spacing w:before="1"/>
        <w:rPr>
          <w:i/>
          <w:sz w:val="15"/>
        </w:rPr>
      </w:pPr>
      <w: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127635</wp:posOffset>
                </wp:positionV>
                <wp:extent cx="6059805" cy="2859405"/>
                <wp:effectExtent l="0" t="0" r="0" b="0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9805" cy="2859405"/>
                          <a:chOff x="0" y="0"/>
                          <a:chExt cx="6059805" cy="285940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39623" y="0"/>
                            <a:ext cx="6019800" cy="285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2859405">
                                <a:moveTo>
                                  <a:pt x="6019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9023"/>
                                </a:lnTo>
                                <a:lnTo>
                                  <a:pt x="6019800" y="2859023"/>
                                </a:lnTo>
                                <a:lnTo>
                                  <a:pt x="601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5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36830" cy="285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859405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9023"/>
                                </a:lnTo>
                                <a:lnTo>
                                  <a:pt x="36575" y="2859023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7A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6576" y="0"/>
                            <a:ext cx="6022975" cy="285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42" w:lineRule="auto"/>
                                <w:ind w:left="81" w:right="391" w:firstLine="0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Requirements: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given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network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topology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shown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figure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above and network address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26"/>
                                </w:rPr>
                                <w:t xml:space="preserve">172.16.0.0/16 </w:t>
                              </w:r>
                              <w:r>
                                <w:rPr>
                                  <w:sz w:val="26"/>
                                </w:rPr>
                                <w:t>(with X standing for your group’s ID).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01"/>
                                </w:tabs>
                                <w:spacing w:before="0" w:line="240" w:lineRule="auto"/>
                                <w:ind w:left="801" w:right="383" w:hanging="360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need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divide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allocated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network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into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suitable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subnets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LAN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and WAN networks. Then, fill out the result in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 xml:space="preserve">Subnetting table </w:t>
                              </w:r>
                              <w:r>
                                <w:rPr>
                                  <w:sz w:val="26"/>
                                </w:rPr>
                                <w:t xml:space="preserve">(refer to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\l "_bookmark1"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6"/>
                                </w:rPr>
                                <w:t>Table</w:t>
                              </w:r>
                              <w:r>
                                <w:rPr>
                                  <w:sz w:val="26"/>
                                </w:rPr>
                                <w:fldChar w:fldCharType="end"/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\l "_bookmark1"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sz w:val="26"/>
                                </w:rPr>
                                <w:fldChar w:fldCharType="end"/>
                              </w:r>
                              <w:r>
                                <w:rPr>
                                  <w:sz w:val="26"/>
                                </w:rPr>
                                <w:t>). The VLSM method is recommended.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00"/>
                                </w:tabs>
                                <w:spacing w:before="0" w:line="304" w:lineRule="exact"/>
                                <w:ind w:left="800" w:right="0" w:hanging="359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hostname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devices.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01"/>
                                </w:tabs>
                                <w:spacing w:before="0" w:line="242" w:lineRule="auto"/>
                                <w:ind w:left="801" w:right="165" w:hanging="36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Banner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Motd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“Warning: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Authorized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Access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Only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Router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>Rx”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(Rx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is the name of Routers) on all Routes.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01"/>
                                </w:tabs>
                                <w:spacing w:before="0" w:line="242" w:lineRule="auto"/>
                                <w:ind w:left="801" w:right="361" w:hanging="36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Assign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IP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address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necessary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interfaces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devices.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need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fill out this information in the 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 xml:space="preserve">IP Assignment table </w:t>
                              </w:r>
                              <w:r>
                                <w:rPr>
                                  <w:sz w:val="26"/>
                                </w:rPr>
                                <w:t xml:space="preserve">(refer to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\l "_bookmark2"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6"/>
                                </w:rPr>
                                <w:t>Table 2</w:t>
                              </w:r>
                              <w:r>
                                <w:rPr>
                                  <w:sz w:val="26"/>
                                </w:rPr>
                                <w:fldChar w:fldCharType="end"/>
                              </w:r>
                              <w:r>
                                <w:rPr>
                                  <w:sz w:val="26"/>
                                </w:rPr>
                                <w:t>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01"/>
                                </w:tabs>
                                <w:spacing w:before="0" w:line="242" w:lineRule="auto"/>
                                <w:ind w:left="801" w:right="430" w:hanging="36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OSPF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routing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routers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hosts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among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networks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can communicate with each other.</w:t>
                              </w:r>
                            </w:p>
                            <w:p>
                              <w:pPr>
                                <w:spacing w:before="0" w:line="242" w:lineRule="auto"/>
                                <w:ind w:left="81" w:right="0" w:firstLine="0"/>
                                <w:jc w:val="left"/>
                                <w:rPr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Please</w:t>
                              </w:r>
                              <w:r>
                                <w:rPr>
                                  <w:i/>
                                  <w:color w:val="212120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note</w:t>
                              </w:r>
                              <w:r>
                                <w:rPr>
                                  <w:i/>
                                  <w:color w:val="212120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color w:val="212120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i/>
                                  <w:color w:val="212120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should</w:t>
                              </w:r>
                              <w:r>
                                <w:rPr>
                                  <w:i/>
                                  <w:color w:val="212120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frequently</w:t>
                              </w:r>
                              <w:r>
                                <w:rPr>
                                  <w:i/>
                                  <w:color w:val="212120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save</w:t>
                              </w:r>
                              <w:r>
                                <w:rPr>
                                  <w:i/>
                                  <w:color w:val="212120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12120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Running-configuration</w:t>
                              </w:r>
                              <w:r>
                                <w:rPr>
                                  <w:i/>
                                  <w:color w:val="212120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212120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12120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12120"/>
                                  <w:sz w:val="26"/>
                                </w:rPr>
                                <w:t>Startup- configuration in case of unexpected device rebooting.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0.05pt;height:225.15pt;width:477.15pt;mso-position-horizontal-relative:page;mso-wrap-distance-bottom:0pt;mso-wrap-distance-top:0pt;z-index:-15723520;mso-width-relative:page;mso-height-relative:page;" coordsize="6059805,2859405" o:gfxdata="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BW3BQf2gAA&#10;AAsBAAAPAAAAAAAAAAEAIAAAACIAAABkcnMvZG93bnJldi54bWxQSwECFAAUAAAACACHTuJAzp2X&#10;5AADAABxCgAADgAAAAAAAAABACAAAAApAQAAZHJzL2Uyb0RvYy54bWxQSwUGAAAAAAYABgBZAQAA&#10;mwYAAAAA&#10;">
                <o:lock v:ext="edit" aspectratio="f"/>
                <v:shape id="Graphic 38" o:spid="_x0000_s1026" o:spt="100" style="position:absolute;left:39623;top:0;height:2859405;width:6019800;" fillcolor="#E1F5FE" filled="t" stroked="f" coordsize="6019800,2859405" o:gfxdata="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vnaaugAAANsA&#10;AAAPAAAAAAAAAAEAIAAAACIAAABkcnMvZG93bnJldi54bWxQSwECFAAUAAAACACHTuJAMy8FnjsA&#10;AAA5AAAAEAAAAAAAAAABACAAAAAJAQAAZHJzL3NoYXBleG1sLnhtbFBLBQYAAAAABgAGAFsBAACz&#10;AwAAAAA=&#10;" path="m6019800,0l0,0,0,2859023,6019800,2859023,6019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0;height:2859405;width:36830;" fillcolor="#0D47A1" filled="t" stroked="f" coordsize="36830,2859405" o:gfxdata="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FQa8AAAA&#10;2wAAAA8AAAAAAAAAAQAgAAAAIgAAAGRycy9kb3ducmV2LnhtbFBLAQIUABQAAAAIAIdO4kAzLwWe&#10;OwAAADkAAAAQAAAAAAAAAAEAIAAAAAsBAABkcnMvc2hhcGV4bWwueG1sUEsFBgAAAAAGAAYAWwEA&#10;ALUDAAAAAA==&#10;" path="m36575,0l0,0,0,2859023,36575,2859023,365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0" o:spid="_x0000_s1026" o:spt="202" type="#_x0000_t202" style="position:absolute;left:36576;top:0;height:2859405;width:6022975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42" w:lineRule="auto"/>
                          <w:ind w:left="81" w:right="391" w:firstLine="0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Requirements: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You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are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given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network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topology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shown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figure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above and network address </w:t>
                        </w:r>
                        <w:r>
                          <w:rPr>
                            <w:b/>
                            <w:i/>
                            <w:color w:val="FF0000"/>
                            <w:sz w:val="26"/>
                          </w:rPr>
                          <w:t xml:space="preserve">172.16.0.0/16 </w:t>
                        </w:r>
                        <w:r>
                          <w:rPr>
                            <w:sz w:val="26"/>
                          </w:rPr>
                          <w:t>(with X standing for your group’s ID).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01"/>
                          </w:tabs>
                          <w:spacing w:before="0" w:line="240" w:lineRule="auto"/>
                          <w:ind w:left="801" w:right="383" w:hanging="360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You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need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divide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allocated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network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into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suitable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subnets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for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LAN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and WAN networks. Then, fill out the result in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 xml:space="preserve">Subnetting table </w:t>
                        </w:r>
                        <w:r>
                          <w:rPr>
                            <w:sz w:val="26"/>
                          </w:rPr>
                          <w:t xml:space="preserve">(refer to </w:t>
                        </w:r>
                        <w:r>
                          <w:fldChar w:fldCharType="begin"/>
                        </w:r>
                        <w:r>
                          <w:instrText xml:space="preserve"> HYPERLINK \l "_bookmark1" </w:instrText>
                        </w:r>
                        <w:r>
                          <w:fldChar w:fldCharType="separate"/>
                        </w:r>
                        <w:r>
                          <w:rPr>
                            <w:sz w:val="26"/>
                          </w:rPr>
                          <w:t>Table</w:t>
                        </w:r>
                        <w:r>
                          <w:rPr>
                            <w:sz w:val="26"/>
                          </w:rPr>
                          <w:fldChar w:fldCharType="end"/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\l "_bookmark1" </w:instrText>
                        </w:r>
                        <w:r>
                          <w:fldChar w:fldCharType="separate"/>
                        </w:r>
                        <w:r>
                          <w:rPr>
                            <w:sz w:val="26"/>
                          </w:rPr>
                          <w:t>1</w:t>
                        </w:r>
                        <w:r>
                          <w:rPr>
                            <w:sz w:val="26"/>
                          </w:rPr>
                          <w:fldChar w:fldCharType="end"/>
                        </w:r>
                        <w:r>
                          <w:rPr>
                            <w:sz w:val="26"/>
                          </w:rPr>
                          <w:t>). The VLSM method is recommended.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00"/>
                          </w:tabs>
                          <w:spacing w:before="0" w:line="304" w:lineRule="exact"/>
                          <w:ind w:left="800" w:right="0" w:hanging="359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Set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hostname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all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devices.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01"/>
                          </w:tabs>
                          <w:spacing w:before="0" w:line="242" w:lineRule="auto"/>
                          <w:ind w:left="801" w:right="165" w:hanging="36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Set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Banner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Motd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as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“Warning: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Authorized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Access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Only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on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Router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>Rx”</w:t>
                        </w:r>
                        <w:r>
                          <w:rPr>
                            <w:b/>
                            <w:i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(Rx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is the name of Routers) on all Routes.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01"/>
                          </w:tabs>
                          <w:spacing w:before="0" w:line="242" w:lineRule="auto"/>
                          <w:ind w:left="801" w:right="361" w:hanging="36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Assign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IP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address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for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all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necessary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interfaces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of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devices.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You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need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fill out this information in the </w:t>
                        </w:r>
                        <w:r>
                          <w:rPr>
                            <w:b/>
                            <w:i/>
                            <w:sz w:val="26"/>
                          </w:rPr>
                          <w:t xml:space="preserve">IP Assignment table </w:t>
                        </w:r>
                        <w:r>
                          <w:rPr>
                            <w:sz w:val="26"/>
                          </w:rPr>
                          <w:t xml:space="preserve">(refer to </w:t>
                        </w:r>
                        <w:r>
                          <w:fldChar w:fldCharType="begin"/>
                        </w:r>
                        <w:r>
                          <w:instrText xml:space="preserve"> HYPERLINK \l "_bookmark2" </w:instrText>
                        </w:r>
                        <w:r>
                          <w:fldChar w:fldCharType="separate"/>
                        </w:r>
                        <w:r>
                          <w:rPr>
                            <w:sz w:val="26"/>
                          </w:rPr>
                          <w:t>Table 2</w:t>
                        </w:r>
                        <w:r>
                          <w:rPr>
                            <w:sz w:val="26"/>
                          </w:rPr>
                          <w:fldChar w:fldCharType="end"/>
                        </w:r>
                        <w:r>
                          <w:rPr>
                            <w:sz w:val="26"/>
                          </w:rPr>
                          <w:t>).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01"/>
                          </w:tabs>
                          <w:spacing w:before="0" w:line="242" w:lineRule="auto"/>
                          <w:ind w:left="801" w:right="430" w:hanging="36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Configure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OSPF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routing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all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routers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that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all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hosts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among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networks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can communicate with each other.</w:t>
                        </w:r>
                      </w:p>
                      <w:p>
                        <w:pPr>
                          <w:spacing w:before="0" w:line="242" w:lineRule="auto"/>
                          <w:ind w:left="81" w:right="0" w:firstLine="0"/>
                          <w:jc w:val="left"/>
                          <w:rPr>
                            <w:i/>
                            <w:sz w:val="26"/>
                          </w:rPr>
                        </w:pPr>
                        <w:r>
                          <w:rPr>
                            <w:i/>
                            <w:color w:val="212120"/>
                            <w:sz w:val="26"/>
                          </w:rPr>
                          <w:t>Please</w:t>
                        </w:r>
                        <w:r>
                          <w:rPr>
                            <w:i/>
                            <w:color w:val="212120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note</w:t>
                        </w:r>
                        <w:r>
                          <w:rPr>
                            <w:i/>
                            <w:color w:val="212120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that</w:t>
                        </w:r>
                        <w:r>
                          <w:rPr>
                            <w:i/>
                            <w:color w:val="212120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you</w:t>
                        </w:r>
                        <w:r>
                          <w:rPr>
                            <w:i/>
                            <w:color w:val="212120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should</w:t>
                        </w:r>
                        <w:r>
                          <w:rPr>
                            <w:i/>
                            <w:color w:val="212120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frequently</w:t>
                        </w:r>
                        <w:r>
                          <w:rPr>
                            <w:i/>
                            <w:color w:val="212120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save</w:t>
                        </w:r>
                        <w:r>
                          <w:rPr>
                            <w:i/>
                            <w:color w:val="212120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the</w:t>
                        </w:r>
                        <w:r>
                          <w:rPr>
                            <w:i/>
                            <w:color w:val="212120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Running-configuration</w:t>
                        </w:r>
                        <w:r>
                          <w:rPr>
                            <w:i/>
                            <w:color w:val="212120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to</w:t>
                        </w:r>
                        <w:r>
                          <w:rPr>
                            <w:i/>
                            <w:color w:val="212120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the</w:t>
                        </w:r>
                        <w:r>
                          <w:rPr>
                            <w:i/>
                            <w:color w:val="212120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212120"/>
                            <w:sz w:val="26"/>
                          </w:rPr>
                          <w:t>Startup- configuration in case of unexpected device rebooting.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5"/>
        </w:rPr>
        <w:sectPr>
          <w:pgSz w:w="11910" w:h="16840"/>
          <w:pgMar w:top="580" w:right="820" w:bottom="1160" w:left="0" w:header="286" w:footer="968" w:gutter="0"/>
        </w:sectPr>
      </w:pPr>
    </w:p>
    <w:p>
      <w:pPr>
        <w:pStyle w:val="4"/>
        <w:rPr>
          <w:i/>
          <w:sz w:val="32"/>
        </w:rPr>
      </w:pPr>
      <w: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6956425</wp:posOffset>
                </wp:positionH>
                <wp:positionV relativeFrom="page">
                  <wp:posOffset>433070</wp:posOffset>
                </wp:positionV>
                <wp:extent cx="366395" cy="194945"/>
                <wp:effectExtent l="0" t="0" r="0" b="0"/>
                <wp:wrapNone/>
                <wp:docPr id="41" name="Text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39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8F00"/>
                                <w:spacing w:val="-10"/>
                                <w:sz w:val="48"/>
                              </w:rPr>
                              <w:t>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26" o:spt="202" type="#_x0000_t202" style="position:absolute;left:0pt;margin-left:547.75pt;margin-top:34.1pt;height:15.35pt;width:28.85pt;mso-position-horizontal-relative:page;mso-position-vertical-relative:page;z-index:15735808;mso-width-relative:page;mso-height-relative:page;" filled="f" stroked="f" coordsize="21600,21600" o:gfxdata="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TpMfJ1wAAAAsBAAAPAAAAAAAA&#10;AAEAIAAAACIAAABkcnMvZG93bnJldi54bWxQSwECFAAUAAAACACHTuJAlsHN2aEBAAA2AwAADgAA&#10;AAAAAAABACAAAAAmAQAAZHJzL2Uyb0RvYy54bWxQSwUGAAAAAAYABgBZAQAAO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>
                      <w:pPr>
                        <w:spacing w:before="4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BF8F00"/>
                          <w:spacing w:val="-10"/>
                          <w:sz w:val="4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4"/>
        <w:spacing w:before="4"/>
        <w:rPr>
          <w:i/>
          <w:sz w:val="32"/>
        </w:rPr>
      </w:pPr>
    </w:p>
    <w:tbl>
      <w:tblPr>
        <w:tblStyle w:val="7"/>
        <w:tblW w:w="0" w:type="auto"/>
        <w:tblInd w:w="14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8"/>
        <w:gridCol w:w="3547"/>
        <w:gridCol w:w="2265"/>
        <w:gridCol w:w="258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128" w:type="dxa"/>
            <w:shd w:val="clear" w:color="auto" w:fill="2E74B5"/>
          </w:tcPr>
          <w:p>
            <w:pPr>
              <w:pStyle w:val="11"/>
              <w:spacing w:before="122"/>
              <w:ind w:left="136" w:right="121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Subnet</w:t>
            </w:r>
          </w:p>
        </w:tc>
        <w:tc>
          <w:tcPr>
            <w:tcW w:w="3547" w:type="dxa"/>
            <w:shd w:val="clear" w:color="auto" w:fill="2E74B5"/>
          </w:tcPr>
          <w:p>
            <w:pPr>
              <w:pStyle w:val="11"/>
              <w:spacing w:before="122"/>
              <w:ind w:left="37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Network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Address/CIDR</w:t>
            </w:r>
          </w:p>
        </w:tc>
        <w:tc>
          <w:tcPr>
            <w:tcW w:w="2265" w:type="dxa"/>
            <w:shd w:val="clear" w:color="auto" w:fill="2E74B5"/>
          </w:tcPr>
          <w:p>
            <w:pPr>
              <w:pStyle w:val="11"/>
              <w:spacing w:before="122"/>
              <w:ind w:left="18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First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IP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Address</w:t>
            </w:r>
          </w:p>
        </w:tc>
        <w:tc>
          <w:tcPr>
            <w:tcW w:w="2587" w:type="dxa"/>
            <w:shd w:val="clear" w:color="auto" w:fill="2E74B5"/>
          </w:tcPr>
          <w:p>
            <w:pPr>
              <w:pStyle w:val="11"/>
              <w:spacing w:before="122"/>
              <w:ind w:left="17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Broadcast</w:t>
            </w:r>
            <w:r>
              <w:rPr>
                <w:b/>
                <w:color w:val="FFFFFF"/>
                <w:spacing w:val="-13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Address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1128" w:type="dxa"/>
          </w:tcPr>
          <w:p>
            <w:pPr>
              <w:pStyle w:val="11"/>
              <w:spacing w:before="122"/>
              <w:ind w:left="136" w:right="121"/>
              <w:jc w:val="center"/>
              <w:rPr>
                <w:b/>
                <w:sz w:val="26"/>
              </w:rPr>
            </w:pPr>
            <w:r>
              <w:rPr>
                <w:b/>
                <w:color w:val="212120"/>
                <w:spacing w:val="-4"/>
                <w:sz w:val="26"/>
              </w:rPr>
              <w:t>LAN1</w:t>
            </w:r>
          </w:p>
        </w:tc>
        <w:tc>
          <w:tcPr>
            <w:tcW w:w="3547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172.16.0.0/25</w:t>
            </w:r>
          </w:p>
        </w:tc>
        <w:tc>
          <w:tcPr>
            <w:tcW w:w="2265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172.16.0.1</w:t>
            </w:r>
          </w:p>
        </w:tc>
        <w:tc>
          <w:tcPr>
            <w:tcW w:w="2587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172.16.0.127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128" w:type="dxa"/>
          </w:tcPr>
          <w:p>
            <w:pPr>
              <w:pStyle w:val="11"/>
              <w:spacing w:before="127"/>
              <w:ind w:left="136" w:right="121"/>
              <w:jc w:val="center"/>
              <w:rPr>
                <w:b/>
                <w:sz w:val="26"/>
              </w:rPr>
            </w:pPr>
            <w:r>
              <w:rPr>
                <w:b/>
                <w:color w:val="212120"/>
                <w:spacing w:val="-4"/>
                <w:sz w:val="26"/>
              </w:rPr>
              <w:t>LAN2</w:t>
            </w:r>
          </w:p>
        </w:tc>
        <w:tc>
          <w:tcPr>
            <w:tcW w:w="3547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172.16.0.128/26</w:t>
            </w:r>
          </w:p>
        </w:tc>
        <w:tc>
          <w:tcPr>
            <w:tcW w:w="2265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172.16.0.129</w:t>
            </w:r>
          </w:p>
        </w:tc>
        <w:tc>
          <w:tcPr>
            <w:tcW w:w="2587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172.16.0.191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128" w:type="dxa"/>
          </w:tcPr>
          <w:p>
            <w:pPr>
              <w:pStyle w:val="11"/>
              <w:spacing w:before="122"/>
              <w:ind w:left="136" w:right="121"/>
              <w:jc w:val="center"/>
              <w:rPr>
                <w:b/>
                <w:sz w:val="26"/>
              </w:rPr>
            </w:pPr>
            <w:r>
              <w:rPr>
                <w:b/>
                <w:color w:val="212120"/>
                <w:spacing w:val="-4"/>
                <w:sz w:val="26"/>
              </w:rPr>
              <w:t>LAN3</w:t>
            </w:r>
          </w:p>
        </w:tc>
        <w:tc>
          <w:tcPr>
            <w:tcW w:w="3547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172.16.0.192/27</w:t>
            </w:r>
          </w:p>
        </w:tc>
        <w:tc>
          <w:tcPr>
            <w:tcW w:w="2265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172.16.0.193</w:t>
            </w:r>
          </w:p>
        </w:tc>
        <w:tc>
          <w:tcPr>
            <w:tcW w:w="2587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172.16.0.223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1128" w:type="dxa"/>
          </w:tcPr>
          <w:p>
            <w:pPr>
              <w:pStyle w:val="11"/>
              <w:spacing w:before="122"/>
              <w:ind w:left="135" w:right="121"/>
              <w:jc w:val="center"/>
              <w:rPr>
                <w:b/>
                <w:sz w:val="26"/>
              </w:rPr>
            </w:pPr>
            <w:r>
              <w:rPr>
                <w:b/>
                <w:color w:val="212120"/>
                <w:spacing w:val="-4"/>
                <w:sz w:val="26"/>
              </w:rPr>
              <w:t>WAN1</w:t>
            </w:r>
          </w:p>
        </w:tc>
        <w:tc>
          <w:tcPr>
            <w:tcW w:w="3547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172.16.0.224/30</w:t>
            </w:r>
          </w:p>
        </w:tc>
        <w:tc>
          <w:tcPr>
            <w:tcW w:w="2265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172.16.0.225</w:t>
            </w:r>
          </w:p>
        </w:tc>
        <w:tc>
          <w:tcPr>
            <w:tcW w:w="2587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172.16.0.227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128" w:type="dxa"/>
          </w:tcPr>
          <w:p>
            <w:pPr>
              <w:pStyle w:val="11"/>
              <w:spacing w:before="122"/>
              <w:ind w:left="135" w:right="121"/>
              <w:jc w:val="center"/>
              <w:rPr>
                <w:b/>
                <w:sz w:val="26"/>
              </w:rPr>
            </w:pPr>
            <w:r>
              <w:rPr>
                <w:b/>
                <w:color w:val="212120"/>
                <w:spacing w:val="-4"/>
                <w:sz w:val="26"/>
              </w:rPr>
              <w:t>WAN2</w:t>
            </w:r>
          </w:p>
        </w:tc>
        <w:tc>
          <w:tcPr>
            <w:tcW w:w="3547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172.16.0.228/30</w:t>
            </w:r>
          </w:p>
        </w:tc>
        <w:tc>
          <w:tcPr>
            <w:tcW w:w="2265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172.16.0.229</w:t>
            </w:r>
          </w:p>
        </w:tc>
        <w:tc>
          <w:tcPr>
            <w:tcW w:w="2587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172.16.0.231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128" w:type="dxa"/>
          </w:tcPr>
          <w:p>
            <w:pPr>
              <w:pStyle w:val="11"/>
              <w:spacing w:before="122"/>
              <w:ind w:left="135" w:right="121"/>
              <w:jc w:val="center"/>
              <w:rPr>
                <w:b/>
                <w:color w:val="212120"/>
                <w:spacing w:val="-4"/>
                <w:sz w:val="26"/>
              </w:rPr>
            </w:pPr>
            <w:r>
              <w:rPr>
                <w:b/>
                <w:color w:val="212120"/>
                <w:spacing w:val="-4"/>
                <w:sz w:val="26"/>
              </w:rPr>
              <w:t>WAN3</w:t>
            </w:r>
          </w:p>
        </w:tc>
        <w:tc>
          <w:tcPr>
            <w:tcW w:w="3547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172.16.0.232/30</w:t>
            </w:r>
          </w:p>
        </w:tc>
        <w:tc>
          <w:tcPr>
            <w:tcW w:w="2265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172.16.0.233</w:t>
            </w:r>
          </w:p>
        </w:tc>
        <w:tc>
          <w:tcPr>
            <w:tcW w:w="2587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172.16.0.235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128" w:type="dxa"/>
          </w:tcPr>
          <w:p>
            <w:pPr>
              <w:pStyle w:val="11"/>
              <w:spacing w:before="122"/>
              <w:ind w:left="135" w:right="121"/>
              <w:jc w:val="center"/>
              <w:rPr>
                <w:b/>
                <w:color w:val="212120"/>
                <w:spacing w:val="-4"/>
                <w:sz w:val="26"/>
              </w:rPr>
            </w:pPr>
            <w:r>
              <w:rPr>
                <w:b/>
                <w:color w:val="212120"/>
                <w:spacing w:val="-4"/>
                <w:sz w:val="26"/>
              </w:rPr>
              <w:t>WAN4</w:t>
            </w:r>
          </w:p>
        </w:tc>
        <w:tc>
          <w:tcPr>
            <w:tcW w:w="3547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172.16.0.236/30</w:t>
            </w:r>
          </w:p>
        </w:tc>
        <w:tc>
          <w:tcPr>
            <w:tcW w:w="2265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172.16.0.237</w:t>
            </w:r>
          </w:p>
        </w:tc>
        <w:tc>
          <w:tcPr>
            <w:tcW w:w="2587" w:type="dxa"/>
          </w:tcPr>
          <w:p>
            <w:pPr>
              <w:pStyle w:val="11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hint="default" w:ascii="Times New Roman"/>
                <w:sz w:val="24"/>
                <w:lang w:val="en-US"/>
              </w:rPr>
              <w:t>172.16.0.239</w:t>
            </w:r>
          </w:p>
        </w:tc>
      </w:tr>
    </w:tbl>
    <w:p>
      <w:pPr>
        <w:pStyle w:val="4"/>
        <w:spacing w:before="2"/>
        <w:rPr>
          <w:i/>
          <w:sz w:val="29"/>
        </w:rPr>
      </w:pPr>
    </w:p>
    <w:p>
      <w:pPr>
        <w:pStyle w:val="4"/>
        <w:spacing w:before="2"/>
        <w:rPr>
          <w:i/>
          <w:sz w:val="29"/>
        </w:rPr>
      </w:pPr>
      <w:r>
        <w:rPr>
          <w:i/>
          <w:sz w:val="29"/>
        </w:rPr>
        <w:tab/>
      </w:r>
      <w:r>
        <w:rPr>
          <w:i/>
          <w:sz w:val="29"/>
        </w:rPr>
        <w:tab/>
      </w:r>
    </w:p>
    <w:tbl>
      <w:tblPr>
        <w:tblStyle w:val="8"/>
        <w:tblW w:w="9639" w:type="dxa"/>
        <w:tblInd w:w="15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1402"/>
        <w:gridCol w:w="1722"/>
        <w:gridCol w:w="1984"/>
        <w:gridCol w:w="2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shd w:val="clear" w:color="auto" w:fill="548DD4" w:themeFill="text2" w:themeFillTint="99"/>
          </w:tcPr>
          <w:p>
            <w:pPr>
              <w:pStyle w:val="11"/>
              <w:bidi w:val="0"/>
            </w:pPr>
            <w:r>
              <w:t>Device</w:t>
            </w:r>
          </w:p>
        </w:tc>
        <w:tc>
          <w:tcPr>
            <w:tcW w:w="1402" w:type="dxa"/>
            <w:shd w:val="clear" w:color="auto" w:fill="548DD4" w:themeFill="text2" w:themeFillTint="99"/>
          </w:tcPr>
          <w:p>
            <w:pPr>
              <w:pStyle w:val="11"/>
              <w:bidi w:val="0"/>
            </w:pPr>
            <w:r>
              <w:t>Interface</w:t>
            </w:r>
          </w:p>
        </w:tc>
        <w:tc>
          <w:tcPr>
            <w:tcW w:w="1722" w:type="dxa"/>
            <w:shd w:val="clear" w:color="auto" w:fill="548DD4" w:themeFill="text2" w:themeFillTint="99"/>
          </w:tcPr>
          <w:p>
            <w:pPr>
              <w:pStyle w:val="11"/>
              <w:bidi w:val="0"/>
            </w:pPr>
            <w:r>
              <w:t>IP Address</w:t>
            </w:r>
          </w:p>
        </w:tc>
        <w:tc>
          <w:tcPr>
            <w:tcW w:w="1984" w:type="dxa"/>
            <w:shd w:val="clear" w:color="auto" w:fill="548DD4" w:themeFill="text2" w:themeFillTint="99"/>
          </w:tcPr>
          <w:p>
            <w:pPr>
              <w:pStyle w:val="11"/>
              <w:bidi w:val="0"/>
            </w:pPr>
            <w:r>
              <w:t>Subnet Mask</w:t>
            </w:r>
          </w:p>
        </w:tc>
        <w:tc>
          <w:tcPr>
            <w:tcW w:w="2410" w:type="dxa"/>
            <w:shd w:val="clear" w:color="auto" w:fill="548DD4" w:themeFill="text2" w:themeFillTint="99"/>
          </w:tcPr>
          <w:p>
            <w:pPr>
              <w:pStyle w:val="11"/>
              <w:bidi w:val="0"/>
            </w:pPr>
            <w:r>
              <w:t>Default Gateway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Merge w:val="restart"/>
          </w:tcPr>
          <w:p>
            <w:pPr>
              <w:pStyle w:val="11"/>
              <w:bidi w:val="0"/>
            </w:pPr>
            <w:r>
              <w:t>R1(Ho Chi Minh)</w:t>
            </w: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G0/0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172.16.0.1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255.255.255.128</w:t>
            </w:r>
          </w:p>
        </w:tc>
        <w:tc>
          <w:tcPr>
            <w:tcW w:w="2410" w:type="dxa"/>
          </w:tcPr>
          <w:p>
            <w:pPr>
              <w:pStyle w:val="11"/>
              <w:bidi w:val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Merge w:val="continue"/>
          </w:tcPr>
          <w:p>
            <w:pPr>
              <w:pStyle w:val="11"/>
              <w:bidi w:val="0"/>
            </w:pP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S0/0/0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172.16.0.225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255.255.255.252</w:t>
            </w:r>
          </w:p>
        </w:tc>
        <w:tc>
          <w:tcPr>
            <w:tcW w:w="2410" w:type="dxa"/>
          </w:tcPr>
          <w:p>
            <w:pPr>
              <w:pStyle w:val="11"/>
              <w:bidi w:val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Merge w:val="continue"/>
          </w:tcPr>
          <w:p>
            <w:pPr>
              <w:pStyle w:val="11"/>
              <w:bidi w:val="0"/>
            </w:pP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S0/0/1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172.16.0.229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255.255.255.252</w:t>
            </w:r>
          </w:p>
        </w:tc>
        <w:tc>
          <w:tcPr>
            <w:tcW w:w="2410" w:type="dxa"/>
          </w:tcPr>
          <w:p>
            <w:pPr>
              <w:pStyle w:val="11"/>
              <w:bidi w:val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Merge w:val="restart"/>
          </w:tcPr>
          <w:p>
            <w:pPr>
              <w:pStyle w:val="11"/>
              <w:bidi w:val="0"/>
            </w:pPr>
            <w:r>
              <w:t>R2(Hong Kong)</w:t>
            </w: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G0/0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172.16.0.129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255.255.255.192</w:t>
            </w:r>
          </w:p>
        </w:tc>
        <w:tc>
          <w:tcPr>
            <w:tcW w:w="2410" w:type="dxa"/>
          </w:tcPr>
          <w:p>
            <w:pPr>
              <w:pStyle w:val="11"/>
              <w:bidi w:val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Merge w:val="continue"/>
          </w:tcPr>
          <w:p>
            <w:pPr>
              <w:pStyle w:val="11"/>
              <w:bidi w:val="0"/>
            </w:pP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S0/0/0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172.16.0.226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255.255.255.252</w:t>
            </w:r>
          </w:p>
        </w:tc>
        <w:tc>
          <w:tcPr>
            <w:tcW w:w="2410" w:type="dxa"/>
          </w:tcPr>
          <w:p>
            <w:pPr>
              <w:pStyle w:val="11"/>
              <w:bidi w:val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Merge w:val="continue"/>
          </w:tcPr>
          <w:p>
            <w:pPr>
              <w:pStyle w:val="11"/>
              <w:bidi w:val="0"/>
            </w:pP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S0/0/1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172.16.0.233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255.255.255.252</w:t>
            </w:r>
          </w:p>
        </w:tc>
        <w:tc>
          <w:tcPr>
            <w:tcW w:w="2410" w:type="dxa"/>
          </w:tcPr>
          <w:p>
            <w:pPr>
              <w:pStyle w:val="11"/>
              <w:bidi w:val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Merge w:val="restart"/>
          </w:tcPr>
          <w:p>
            <w:pPr>
              <w:pStyle w:val="11"/>
              <w:bidi w:val="0"/>
            </w:pPr>
            <w:r>
              <w:t>R3(New York)</w:t>
            </w: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G0/0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172.16.0.193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255.255.255.224</w:t>
            </w:r>
          </w:p>
        </w:tc>
        <w:tc>
          <w:tcPr>
            <w:tcW w:w="2410" w:type="dxa"/>
          </w:tcPr>
          <w:p>
            <w:pPr>
              <w:pStyle w:val="11"/>
              <w:bidi w:val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Merge w:val="continue"/>
          </w:tcPr>
          <w:p>
            <w:pPr>
              <w:pStyle w:val="11"/>
              <w:bidi w:val="0"/>
            </w:pP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S0/0/0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172.16.0.237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255.255.255.252</w:t>
            </w:r>
          </w:p>
        </w:tc>
        <w:tc>
          <w:tcPr>
            <w:tcW w:w="2410" w:type="dxa"/>
          </w:tcPr>
          <w:p>
            <w:pPr>
              <w:pStyle w:val="11"/>
              <w:bidi w:val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Merge w:val="continue"/>
          </w:tcPr>
          <w:p>
            <w:pPr>
              <w:pStyle w:val="11"/>
              <w:bidi w:val="0"/>
            </w:pP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S0/0/1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172.16.0.234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255.255.255.252</w:t>
            </w:r>
          </w:p>
        </w:tc>
        <w:tc>
          <w:tcPr>
            <w:tcW w:w="2410" w:type="dxa"/>
          </w:tcPr>
          <w:p>
            <w:pPr>
              <w:pStyle w:val="11"/>
              <w:bidi w:val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Merge w:val="restart"/>
          </w:tcPr>
          <w:p>
            <w:pPr>
              <w:pStyle w:val="11"/>
              <w:bidi w:val="0"/>
            </w:pPr>
            <w:r>
              <w:t>R4(Singapore)</w:t>
            </w: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G0/0</w:t>
            </w:r>
          </w:p>
        </w:tc>
        <w:tc>
          <w:tcPr>
            <w:tcW w:w="1722" w:type="dxa"/>
          </w:tcPr>
          <w:p>
            <w:pPr>
              <w:pStyle w:val="11"/>
              <w:bidi w:val="0"/>
            </w:pPr>
          </w:p>
        </w:tc>
        <w:tc>
          <w:tcPr>
            <w:tcW w:w="1984" w:type="dxa"/>
          </w:tcPr>
          <w:p>
            <w:pPr>
              <w:pStyle w:val="11"/>
              <w:bidi w:val="0"/>
            </w:pPr>
          </w:p>
        </w:tc>
        <w:tc>
          <w:tcPr>
            <w:tcW w:w="2410" w:type="dxa"/>
          </w:tcPr>
          <w:p>
            <w:pPr>
              <w:pStyle w:val="11"/>
              <w:bidi w:val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Merge w:val="continue"/>
          </w:tcPr>
          <w:p>
            <w:pPr>
              <w:pStyle w:val="11"/>
              <w:bidi w:val="0"/>
            </w:pP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S0/0/0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172.16.0.238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255.255.255.252</w:t>
            </w:r>
          </w:p>
        </w:tc>
        <w:tc>
          <w:tcPr>
            <w:tcW w:w="2410" w:type="dxa"/>
          </w:tcPr>
          <w:p>
            <w:pPr>
              <w:pStyle w:val="11"/>
              <w:bidi w:val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  <w:vMerge w:val="continue"/>
          </w:tcPr>
          <w:p>
            <w:pPr>
              <w:pStyle w:val="11"/>
              <w:bidi w:val="0"/>
            </w:pP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S0/0/1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172.16.0.230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255.255.255.252</w:t>
            </w:r>
          </w:p>
        </w:tc>
        <w:tc>
          <w:tcPr>
            <w:tcW w:w="2410" w:type="dxa"/>
          </w:tcPr>
          <w:p>
            <w:pPr>
              <w:pStyle w:val="11"/>
              <w:bidi w:val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</w:tcPr>
          <w:p>
            <w:pPr>
              <w:pStyle w:val="11"/>
              <w:bidi w:val="0"/>
            </w:pPr>
            <w:r>
              <w:t>PC0</w:t>
            </w: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NIC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172.16.0.2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255.255.255.128</w:t>
            </w:r>
          </w:p>
        </w:tc>
        <w:tc>
          <w:tcPr>
            <w:tcW w:w="2410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</w:tcPr>
          <w:p>
            <w:pPr>
              <w:pStyle w:val="11"/>
              <w:bidi w:val="0"/>
            </w:pPr>
            <w:r>
              <w:t>PC1</w:t>
            </w: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NIC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172.16.0.3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255.255.255.128</w:t>
            </w:r>
          </w:p>
        </w:tc>
        <w:tc>
          <w:tcPr>
            <w:tcW w:w="2410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</w:tcPr>
          <w:p>
            <w:pPr>
              <w:pStyle w:val="11"/>
              <w:bidi w:val="0"/>
            </w:pPr>
            <w:r>
              <w:t>PC2</w:t>
            </w: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NIC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172.16.0.130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255.255.255.192</w:t>
            </w:r>
          </w:p>
        </w:tc>
        <w:tc>
          <w:tcPr>
            <w:tcW w:w="2410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172.16.0.129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</w:tcPr>
          <w:p>
            <w:pPr>
              <w:pStyle w:val="11"/>
              <w:bidi w:val="0"/>
            </w:pPr>
            <w:r>
              <w:t>PC3</w:t>
            </w: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NIC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172.16.0.131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255.255.255.192</w:t>
            </w:r>
          </w:p>
        </w:tc>
        <w:tc>
          <w:tcPr>
            <w:tcW w:w="2410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172.16.0.129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1" w:type="dxa"/>
          </w:tcPr>
          <w:p>
            <w:pPr>
              <w:pStyle w:val="11"/>
              <w:bidi w:val="0"/>
            </w:pPr>
            <w:r>
              <w:t>PC4</w:t>
            </w:r>
          </w:p>
        </w:tc>
        <w:tc>
          <w:tcPr>
            <w:tcW w:w="1402" w:type="dxa"/>
          </w:tcPr>
          <w:p>
            <w:pPr>
              <w:pStyle w:val="11"/>
              <w:bidi w:val="0"/>
            </w:pPr>
            <w:r>
              <w:t>NIC</w:t>
            </w:r>
          </w:p>
        </w:tc>
        <w:tc>
          <w:tcPr>
            <w:tcW w:w="1722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172.16.0.194</w:t>
            </w:r>
          </w:p>
        </w:tc>
        <w:tc>
          <w:tcPr>
            <w:tcW w:w="1984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255.255.255.224</w:t>
            </w:r>
          </w:p>
        </w:tc>
        <w:tc>
          <w:tcPr>
            <w:tcW w:w="2410" w:type="dxa"/>
          </w:tcPr>
          <w:p>
            <w:pPr>
              <w:pStyle w:val="1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172.16.0.193</w:t>
            </w:r>
          </w:p>
        </w:tc>
      </w:tr>
    </w:tbl>
    <w:p>
      <w:pPr>
        <w:pStyle w:val="2"/>
      </w:pPr>
      <w:r>
        <w:rPr>
          <w:w w:val="90"/>
        </w:rPr>
        <w:t>Subnetting</w:t>
      </w:r>
      <w:r>
        <w:rPr>
          <w:spacing w:val="12"/>
        </w:rPr>
        <w:t xml:space="preserve"> </w:t>
      </w:r>
      <w:r>
        <w:rPr>
          <w:w w:val="90"/>
        </w:rPr>
        <w:t>the</w:t>
      </w:r>
      <w:r>
        <w:rPr>
          <w:spacing w:val="13"/>
        </w:rPr>
        <w:t xml:space="preserve"> </w:t>
      </w:r>
      <w:r>
        <w:rPr>
          <w:spacing w:val="-2"/>
          <w:w w:val="90"/>
        </w:rPr>
        <w:t>network</w:t>
      </w:r>
    </w:p>
    <w:p>
      <w:pPr>
        <w:spacing w:before="156" w:line="240" w:lineRule="auto"/>
        <w:rPr>
          <w:b/>
          <w:sz w:val="54"/>
        </w:rPr>
      </w:pPr>
      <w:r>
        <w:br w:type="column"/>
      </w:r>
    </w:p>
    <w:p>
      <w:pPr>
        <w:spacing w:before="0"/>
        <w:ind w:left="22" w:right="0" w:firstLine="0"/>
        <w:jc w:val="left"/>
        <w:rPr>
          <w:sz w:val="56"/>
        </w:rPr>
      </w:pPr>
      <w:r>
        <w:rPr>
          <w:color w:val="448261"/>
          <w:spacing w:val="-14"/>
          <w:sz w:val="56"/>
        </w:rPr>
        <w:t>172.16.0.0/16</w:t>
      </w:r>
    </w:p>
    <w:p>
      <w:pPr>
        <w:spacing w:after="0"/>
        <w:jc w:val="left"/>
        <w:rPr>
          <w:sz w:val="56"/>
        </w:rPr>
        <w:sectPr>
          <w:pgSz w:w="11920" w:h="16840"/>
          <w:pgMar w:top="1340" w:right="1417" w:bottom="720" w:left="1417" w:header="0" w:footer="539" w:gutter="0"/>
          <w:cols w:equalWidth="0" w:num="2">
            <w:col w:w="5021" w:space="81"/>
            <w:col w:w="3984"/>
          </w:cols>
        </w:sectPr>
      </w:pPr>
    </w:p>
    <w:p>
      <w:pPr>
        <w:pStyle w:val="2"/>
        <w:spacing w:before="34"/>
      </w:pPr>
      <w:r>
        <w:rPr>
          <w:spacing w:val="-12"/>
        </w:rPr>
        <w:t>into</w:t>
      </w:r>
      <w:r>
        <w:rPr>
          <w:spacing w:val="-26"/>
        </w:rPr>
        <w:t xml:space="preserve"> </w:t>
      </w:r>
      <w:r>
        <w:rPr>
          <w:spacing w:val="-12"/>
        </w:rPr>
        <w:t>suitable</w:t>
      </w:r>
      <w:r>
        <w:rPr>
          <w:spacing w:val="-25"/>
        </w:rPr>
        <w:t xml:space="preserve"> </w:t>
      </w:r>
      <w:r>
        <w:rPr>
          <w:spacing w:val="-12"/>
        </w:rPr>
        <w:t>subnets</w:t>
      </w:r>
      <w:r>
        <w:rPr>
          <w:spacing w:val="-25"/>
        </w:rPr>
        <w:t xml:space="preserve"> </w:t>
      </w:r>
      <w:r>
        <w:rPr>
          <w:spacing w:val="-12"/>
        </w:rPr>
        <w:t>using</w:t>
      </w:r>
      <w:r>
        <w:rPr>
          <w:spacing w:val="-26"/>
        </w:rPr>
        <w:t xml:space="preserve"> </w:t>
      </w:r>
      <w:r>
        <w:rPr>
          <w:spacing w:val="-12"/>
        </w:rPr>
        <w:t>VLSM</w:t>
      </w:r>
      <w:r>
        <w:rPr>
          <w:spacing w:val="-25"/>
        </w:rPr>
        <w:t xml:space="preserve"> </w:t>
      </w:r>
      <w:r>
        <w:rPr>
          <w:spacing w:val="-12"/>
        </w:rPr>
        <w:t>method</w:t>
      </w:r>
    </w:p>
    <w:p>
      <w:pPr>
        <w:pStyle w:val="2"/>
        <w:spacing w:after="0"/>
        <w:sectPr>
          <w:type w:val="continuous"/>
          <w:pgSz w:w="11920" w:h="16840"/>
          <w:pgMar w:top="1340" w:right="1417" w:bottom="720" w:left="1417" w:header="0" w:footer="539" w:gutter="0"/>
        </w:sectPr>
      </w:pPr>
    </w:p>
    <w:p>
      <w:pPr>
        <w:pStyle w:val="4"/>
        <w:ind w:left="192"/>
        <w:rPr>
          <w:sz w:val="20"/>
        </w:rPr>
      </w:pPr>
      <w:r>
        <w:rPr>
          <w:sz w:val="20"/>
        </w:rPr>
        <w:drawing>
          <wp:inline distT="0" distB="0" distL="0" distR="0">
            <wp:extent cx="5476875" cy="3249930"/>
            <wp:effectExtent l="0" t="0" r="9525" b="11430"/>
            <wp:docPr id="46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917" cy="325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196"/>
        <w:ind w:left="0"/>
        <w:rPr>
          <w:b/>
        </w:rPr>
      </w:pPr>
    </w:p>
    <w:p>
      <w:pPr>
        <w:pStyle w:val="4"/>
        <w:spacing w:before="1" w:line="297" w:lineRule="auto"/>
        <w:ind w:right="185"/>
      </w:pP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85725</wp:posOffset>
                </wp:positionV>
                <wp:extent cx="47625" cy="47625"/>
                <wp:effectExtent l="0" t="0" r="13335" b="13335"/>
                <wp:wrapNone/>
                <wp:docPr id="47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9.45pt;margin-top:6.75pt;height:3.75pt;width:3.75pt;mso-position-horizontal-relative:page;z-index:251667456;mso-width-relative:page;mso-height-relative:page;" fillcolor="#000000" filled="t" stroked="f" coordsize="47625,47625" o:gfxdata="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om7rEdcAAAAJAQAADwAAAAAAAAABACAAAAAiAAAAZHJzL2Rv&#10;d25yZXYueG1sUEsBAhQAFAAAAAgAh07iQPfx+Sk7AgAAagUAAA4AAAAAAAAAAQAgAAAAJgEAAGRy&#10;cy9lMm9Eb2MueG1sUEsFBgAAAAAGAAYAWQEAANMFAAAAAA==&#10;" path="m26970,47623l20654,47623,17617,47019,0,26969,0,20653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110"/>
        </w:rPr>
        <w:t>Firstly,</w:t>
      </w:r>
      <w:r>
        <w:rPr>
          <w:spacing w:val="-15"/>
          <w:w w:val="110"/>
        </w:rPr>
        <w:t xml:space="preserve"> </w:t>
      </w:r>
      <w:r>
        <w:rPr>
          <w:w w:val="110"/>
        </w:rPr>
        <w:t>you</w:t>
      </w:r>
      <w:r>
        <w:rPr>
          <w:spacing w:val="-15"/>
          <w:w w:val="110"/>
        </w:rPr>
        <w:t xml:space="preserve"> </w:t>
      </w:r>
      <w:r>
        <w:rPr>
          <w:w w:val="110"/>
        </w:rPr>
        <w:t>need</w:t>
      </w:r>
      <w:r>
        <w:rPr>
          <w:spacing w:val="-15"/>
          <w:w w:val="110"/>
        </w:rPr>
        <w:t xml:space="preserve"> </w:t>
      </w: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determine</w:t>
      </w:r>
      <w:r>
        <w:rPr>
          <w:spacing w:val="-15"/>
          <w:w w:val="110"/>
        </w:rPr>
        <w:t xml:space="preserve"> </w:t>
      </w:r>
      <w:r>
        <w:rPr>
          <w:w w:val="110"/>
        </w:rPr>
        <w:t>host</w:t>
      </w:r>
      <w:r>
        <w:rPr>
          <w:spacing w:val="-15"/>
          <w:w w:val="110"/>
        </w:rPr>
        <w:t xml:space="preserve"> </w:t>
      </w:r>
      <w:r>
        <w:rPr>
          <w:w w:val="110"/>
        </w:rPr>
        <w:t>requirements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subnets</w:t>
      </w:r>
      <w:r>
        <w:rPr>
          <w:spacing w:val="-15"/>
          <w:w w:val="110"/>
        </w:rPr>
        <w:t xml:space="preserve"> </w:t>
      </w: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provides more</w:t>
      </w:r>
      <w:r>
        <w:rPr>
          <w:spacing w:val="-21"/>
          <w:w w:val="110"/>
        </w:rPr>
        <w:t xml:space="preserve"> </w:t>
      </w:r>
      <w:r>
        <w:rPr>
          <w:w w:val="110"/>
        </w:rPr>
        <w:t>efficient</w:t>
      </w:r>
      <w:r>
        <w:rPr>
          <w:spacing w:val="-21"/>
          <w:w w:val="110"/>
        </w:rPr>
        <w:t xml:space="preserve"> </w:t>
      </w:r>
      <w:r>
        <w:rPr>
          <w:w w:val="110"/>
        </w:rPr>
        <w:t>use</w:t>
      </w:r>
      <w:r>
        <w:rPr>
          <w:spacing w:val="-20"/>
          <w:w w:val="110"/>
        </w:rPr>
        <w:t xml:space="preserve"> </w:t>
      </w:r>
      <w:r>
        <w:rPr>
          <w:w w:val="110"/>
        </w:rPr>
        <w:t>of</w:t>
      </w:r>
      <w:r>
        <w:rPr>
          <w:spacing w:val="-21"/>
          <w:w w:val="110"/>
        </w:rPr>
        <w:t xml:space="preserve"> </w:t>
      </w:r>
      <w:r>
        <w:rPr>
          <w:w w:val="110"/>
        </w:rPr>
        <w:t>addresses</w:t>
      </w:r>
      <w:r>
        <w:rPr>
          <w:spacing w:val="-21"/>
          <w:w w:val="110"/>
        </w:rPr>
        <w:t xml:space="preserve"> </w:t>
      </w:r>
      <w:r>
        <w:rPr>
          <w:w w:val="110"/>
        </w:rPr>
        <w:t>that</w:t>
      </w:r>
      <w:r>
        <w:rPr>
          <w:spacing w:val="-20"/>
          <w:w w:val="110"/>
        </w:rPr>
        <w:t xml:space="preserve"> </w:t>
      </w:r>
      <w:r>
        <w:rPr>
          <w:w w:val="110"/>
        </w:rPr>
        <w:t>based</w:t>
      </w:r>
      <w:r>
        <w:rPr>
          <w:spacing w:val="-21"/>
          <w:w w:val="110"/>
        </w:rPr>
        <w:t xml:space="preserve"> </w:t>
      </w:r>
      <w:r>
        <w:rPr>
          <w:w w:val="110"/>
        </w:rPr>
        <w:t>on</w:t>
      </w:r>
      <w:r>
        <w:rPr>
          <w:spacing w:val="-20"/>
          <w:w w:val="110"/>
        </w:rPr>
        <w:t xml:space="preserve"> </w:t>
      </w:r>
      <w:r>
        <w:rPr>
          <w:w w:val="110"/>
        </w:rPr>
        <w:t>number</w:t>
      </w:r>
      <w:r>
        <w:rPr>
          <w:spacing w:val="-21"/>
          <w:w w:val="110"/>
        </w:rPr>
        <w:t xml:space="preserve"> </w:t>
      </w:r>
      <w:r>
        <w:rPr>
          <w:w w:val="110"/>
        </w:rPr>
        <w:t>of</w:t>
      </w:r>
      <w:r>
        <w:rPr>
          <w:spacing w:val="-21"/>
          <w:w w:val="110"/>
        </w:rPr>
        <w:t xml:space="preserve"> </w:t>
      </w:r>
      <w:r>
        <w:rPr>
          <w:w w:val="110"/>
        </w:rPr>
        <w:t>subnets</w:t>
      </w:r>
      <w:r>
        <w:rPr>
          <w:spacing w:val="-20"/>
          <w:w w:val="110"/>
        </w:rPr>
        <w:t xml:space="preserve"> </w:t>
      </w:r>
      <w:r>
        <w:rPr>
          <w:w w:val="110"/>
        </w:rPr>
        <w:t xml:space="preserve">required </w:t>
      </w:r>
      <w:r>
        <w:t>and</w:t>
      </w:r>
      <w:r>
        <w:rPr>
          <w:spacing w:val="33"/>
        </w:rPr>
        <w:t xml:space="preserve"> </w:t>
      </w:r>
      <w:r>
        <w:t>number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host</w:t>
      </w:r>
      <w:r>
        <w:rPr>
          <w:spacing w:val="33"/>
        </w:rPr>
        <w:t xml:space="preserve"> </w:t>
      </w:r>
      <w:r>
        <w:t>addresses</w:t>
      </w:r>
      <w:r>
        <w:rPr>
          <w:spacing w:val="33"/>
        </w:rPr>
        <w:t xml:space="preserve"> </w:t>
      </w:r>
      <w:r>
        <w:t>required.</w:t>
      </w:r>
      <w:r>
        <w:rPr>
          <w:spacing w:val="33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Figure</w:t>
      </w:r>
      <w:r>
        <w:rPr>
          <w:spacing w:val="33"/>
        </w:rPr>
        <w:t xml:space="preserve"> </w:t>
      </w:r>
      <w:r>
        <w:t>2,</w:t>
      </w:r>
      <w:r>
        <w:rPr>
          <w:spacing w:val="33"/>
        </w:rPr>
        <w:t xml:space="preserve"> </w:t>
      </w:r>
      <w:r>
        <w:t>you</w:t>
      </w:r>
      <w:r>
        <w:rPr>
          <w:spacing w:val="33"/>
        </w:rPr>
        <w:t xml:space="preserve"> </w:t>
      </w:r>
      <w:r>
        <w:t>can</w:t>
      </w:r>
      <w:r>
        <w:rPr>
          <w:spacing w:val="33"/>
        </w:rPr>
        <w:t xml:space="preserve"> </w:t>
      </w:r>
      <w:r>
        <w:t>see</w:t>
      </w:r>
      <w:r>
        <w:rPr>
          <w:spacing w:val="33"/>
        </w:rPr>
        <w:t xml:space="preserve"> </w:t>
      </w:r>
      <w:r>
        <w:t xml:space="preserve">many </w:t>
      </w:r>
      <w:r>
        <w:rPr>
          <w:w w:val="110"/>
        </w:rPr>
        <w:t>LANs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WANs</w:t>
      </w:r>
      <w:r>
        <w:rPr>
          <w:spacing w:val="-4"/>
          <w:w w:val="110"/>
        </w:rPr>
        <w:t xml:space="preserve"> </w:t>
      </w:r>
      <w:r>
        <w:rPr>
          <w:w w:val="110"/>
        </w:rPr>
        <w:t>known</w:t>
      </w:r>
      <w:r>
        <w:rPr>
          <w:spacing w:val="-4"/>
          <w:w w:val="110"/>
        </w:rPr>
        <w:t xml:space="preserve"> </w:t>
      </w:r>
      <w:r>
        <w:rPr>
          <w:w w:val="110"/>
        </w:rPr>
        <w:t>as</w:t>
      </w:r>
      <w:r>
        <w:rPr>
          <w:spacing w:val="-4"/>
          <w:w w:val="110"/>
        </w:rPr>
        <w:t xml:space="preserve"> </w:t>
      </w:r>
      <w:r>
        <w:rPr>
          <w:w w:val="110"/>
        </w:rPr>
        <w:t>subnet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number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host</w:t>
      </w:r>
      <w:r>
        <w:rPr>
          <w:spacing w:val="-4"/>
          <w:w w:val="110"/>
        </w:rPr>
        <w:t xml:space="preserve"> </w:t>
      </w:r>
      <w:r>
        <w:rPr>
          <w:w w:val="110"/>
        </w:rPr>
        <w:t>addresses.</w:t>
      </w:r>
      <w:r>
        <w:rPr>
          <w:spacing w:val="-4"/>
          <w:w w:val="110"/>
        </w:rPr>
        <w:t xml:space="preserve"> </w:t>
      </w:r>
      <w:r>
        <w:rPr>
          <w:w w:val="110"/>
        </w:rPr>
        <w:t>Let summaries</w:t>
      </w:r>
      <w:r>
        <w:rPr>
          <w:spacing w:val="-5"/>
          <w:w w:val="110"/>
        </w:rPr>
        <w:t xml:space="preserve"> </w:t>
      </w:r>
      <w:r>
        <w:rPr>
          <w:w w:val="110"/>
        </w:rPr>
        <w:t>its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table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descending</w:t>
      </w:r>
      <w:r>
        <w:rPr>
          <w:spacing w:val="-5"/>
          <w:w w:val="110"/>
        </w:rPr>
        <w:t xml:space="preserve"> </w:t>
      </w:r>
      <w:r>
        <w:rPr>
          <w:w w:val="110"/>
        </w:rPr>
        <w:t>order.</w:t>
      </w:r>
    </w:p>
    <w:p>
      <w:pPr>
        <w:pStyle w:val="4"/>
        <w:spacing w:before="2" w:after="1"/>
        <w:ind w:left="0"/>
        <w:rPr>
          <w:sz w:val="15"/>
        </w:rPr>
      </w:pPr>
    </w:p>
    <w:tbl>
      <w:tblPr>
        <w:tblStyle w:val="7"/>
        <w:tblW w:w="0" w:type="auto"/>
        <w:tblInd w:w="37" w:type="dxa"/>
        <w:tblBorders>
          <w:top w:val="single" w:color="37342E" w:sz="6" w:space="0"/>
          <w:left w:val="single" w:color="37342E" w:sz="6" w:space="0"/>
          <w:bottom w:val="single" w:color="37342E" w:sz="6" w:space="0"/>
          <w:right w:val="single" w:color="37342E" w:sz="6" w:space="0"/>
          <w:insideH w:val="single" w:color="37342E" w:sz="6" w:space="0"/>
          <w:insideV w:val="single" w:color="37342E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1875"/>
      </w:tblGrid>
      <w:tr>
        <w:tblPrEx>
          <w:tblBorders>
            <w:top w:val="single" w:color="37342E" w:sz="6" w:space="0"/>
            <w:left w:val="single" w:color="37342E" w:sz="6" w:space="0"/>
            <w:bottom w:val="single" w:color="37342E" w:sz="6" w:space="0"/>
            <w:right w:val="single" w:color="37342E" w:sz="6" w:space="0"/>
            <w:insideH w:val="single" w:color="37342E" w:sz="6" w:space="0"/>
            <w:insideV w:val="single" w:color="37342E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11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Subnet</w:t>
            </w:r>
          </w:p>
        </w:tc>
        <w:tc>
          <w:tcPr>
            <w:tcW w:w="1875" w:type="dxa"/>
            <w:shd w:val="clear" w:color="auto" w:fill="F6F5F2"/>
          </w:tcPr>
          <w:p>
            <w:pPr>
              <w:pStyle w:val="11"/>
              <w:rPr>
                <w:sz w:val="21"/>
              </w:rPr>
            </w:pPr>
            <w:r>
              <w:rPr>
                <w:w w:val="110"/>
                <w:sz w:val="21"/>
              </w:rPr>
              <w:t>Devices</w:t>
            </w:r>
            <w:r>
              <w:rPr>
                <w:spacing w:val="2"/>
                <w:w w:val="115"/>
                <w:sz w:val="21"/>
              </w:rPr>
              <w:t xml:space="preserve"> </w:t>
            </w:r>
            <w:r>
              <w:rPr>
                <w:spacing w:val="-2"/>
                <w:w w:val="115"/>
                <w:sz w:val="21"/>
              </w:rPr>
              <w:t>Needed</w:t>
            </w:r>
          </w:p>
        </w:tc>
      </w:tr>
      <w:tr>
        <w:tblPrEx>
          <w:tblBorders>
            <w:top w:val="single" w:color="37342E" w:sz="6" w:space="0"/>
            <w:left w:val="single" w:color="37342E" w:sz="6" w:space="0"/>
            <w:bottom w:val="single" w:color="37342E" w:sz="6" w:space="0"/>
            <w:right w:val="single" w:color="37342E" w:sz="6" w:space="0"/>
            <w:insideH w:val="single" w:color="37342E" w:sz="6" w:space="0"/>
            <w:insideV w:val="single" w:color="37342E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11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LAN1</w:t>
            </w:r>
          </w:p>
        </w:tc>
        <w:tc>
          <w:tcPr>
            <w:tcW w:w="1875" w:type="dxa"/>
          </w:tcPr>
          <w:p>
            <w:pPr>
              <w:pStyle w:val="11"/>
              <w:rPr>
                <w:sz w:val="21"/>
              </w:rPr>
            </w:pPr>
            <w:r>
              <w:rPr>
                <w:spacing w:val="-5"/>
                <w:w w:val="115"/>
                <w:sz w:val="21"/>
              </w:rPr>
              <w:t>80</w:t>
            </w:r>
          </w:p>
        </w:tc>
      </w:tr>
      <w:tr>
        <w:tblPrEx>
          <w:tblBorders>
            <w:top w:val="single" w:color="37342E" w:sz="6" w:space="0"/>
            <w:left w:val="single" w:color="37342E" w:sz="6" w:space="0"/>
            <w:bottom w:val="single" w:color="37342E" w:sz="6" w:space="0"/>
            <w:right w:val="single" w:color="37342E" w:sz="6" w:space="0"/>
            <w:insideH w:val="single" w:color="37342E" w:sz="6" w:space="0"/>
            <w:insideV w:val="single" w:color="37342E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11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LAN2</w:t>
            </w:r>
          </w:p>
        </w:tc>
        <w:tc>
          <w:tcPr>
            <w:tcW w:w="1875" w:type="dxa"/>
          </w:tcPr>
          <w:p>
            <w:pPr>
              <w:pStyle w:val="11"/>
              <w:rPr>
                <w:sz w:val="21"/>
              </w:rPr>
            </w:pPr>
            <w:r>
              <w:rPr>
                <w:spacing w:val="-5"/>
                <w:w w:val="115"/>
                <w:sz w:val="21"/>
              </w:rPr>
              <w:t>40</w:t>
            </w:r>
          </w:p>
        </w:tc>
      </w:tr>
      <w:tr>
        <w:tblPrEx>
          <w:tblBorders>
            <w:top w:val="single" w:color="37342E" w:sz="6" w:space="0"/>
            <w:left w:val="single" w:color="37342E" w:sz="6" w:space="0"/>
            <w:bottom w:val="single" w:color="37342E" w:sz="6" w:space="0"/>
            <w:right w:val="single" w:color="37342E" w:sz="6" w:space="0"/>
            <w:insideH w:val="single" w:color="37342E" w:sz="6" w:space="0"/>
            <w:insideV w:val="single" w:color="37342E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11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LAN3</w:t>
            </w:r>
          </w:p>
        </w:tc>
        <w:tc>
          <w:tcPr>
            <w:tcW w:w="1875" w:type="dxa"/>
          </w:tcPr>
          <w:p>
            <w:pPr>
              <w:pStyle w:val="11"/>
              <w:rPr>
                <w:sz w:val="21"/>
              </w:rPr>
            </w:pPr>
            <w:r>
              <w:rPr>
                <w:spacing w:val="-5"/>
                <w:w w:val="115"/>
                <w:sz w:val="21"/>
              </w:rPr>
              <w:t>20</w:t>
            </w:r>
          </w:p>
        </w:tc>
      </w:tr>
      <w:tr>
        <w:tblPrEx>
          <w:tblBorders>
            <w:top w:val="single" w:color="37342E" w:sz="6" w:space="0"/>
            <w:left w:val="single" w:color="37342E" w:sz="6" w:space="0"/>
            <w:bottom w:val="single" w:color="37342E" w:sz="6" w:space="0"/>
            <w:right w:val="single" w:color="37342E" w:sz="6" w:space="0"/>
            <w:insideH w:val="single" w:color="37342E" w:sz="6" w:space="0"/>
            <w:insideV w:val="single" w:color="37342E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11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WAN1</w:t>
            </w:r>
          </w:p>
        </w:tc>
        <w:tc>
          <w:tcPr>
            <w:tcW w:w="1875" w:type="dxa"/>
          </w:tcPr>
          <w:p>
            <w:pPr>
              <w:pStyle w:val="11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2</w:t>
            </w:r>
          </w:p>
        </w:tc>
      </w:tr>
      <w:tr>
        <w:tblPrEx>
          <w:tblBorders>
            <w:top w:val="single" w:color="37342E" w:sz="6" w:space="0"/>
            <w:left w:val="single" w:color="37342E" w:sz="6" w:space="0"/>
            <w:bottom w:val="single" w:color="37342E" w:sz="6" w:space="0"/>
            <w:right w:val="single" w:color="37342E" w:sz="6" w:space="0"/>
            <w:insideH w:val="single" w:color="37342E" w:sz="6" w:space="0"/>
            <w:insideV w:val="single" w:color="37342E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11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WAN2</w:t>
            </w:r>
          </w:p>
        </w:tc>
        <w:tc>
          <w:tcPr>
            <w:tcW w:w="1875" w:type="dxa"/>
          </w:tcPr>
          <w:p>
            <w:pPr>
              <w:pStyle w:val="11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2</w:t>
            </w:r>
          </w:p>
        </w:tc>
      </w:tr>
      <w:tr>
        <w:tblPrEx>
          <w:tblBorders>
            <w:top w:val="single" w:color="37342E" w:sz="6" w:space="0"/>
            <w:left w:val="single" w:color="37342E" w:sz="6" w:space="0"/>
            <w:bottom w:val="single" w:color="37342E" w:sz="6" w:space="0"/>
            <w:right w:val="single" w:color="37342E" w:sz="6" w:space="0"/>
            <w:insideH w:val="single" w:color="37342E" w:sz="6" w:space="0"/>
            <w:insideV w:val="single" w:color="37342E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11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WAN3</w:t>
            </w:r>
          </w:p>
        </w:tc>
        <w:tc>
          <w:tcPr>
            <w:tcW w:w="1875" w:type="dxa"/>
          </w:tcPr>
          <w:p>
            <w:pPr>
              <w:pStyle w:val="11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2</w:t>
            </w:r>
          </w:p>
        </w:tc>
      </w:tr>
    </w:tbl>
    <w:p>
      <w:pPr>
        <w:pStyle w:val="4"/>
        <w:spacing w:before="139" w:line="360" w:lineRule="exact"/>
      </w:pP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203835</wp:posOffset>
                </wp:positionV>
                <wp:extent cx="47625" cy="47625"/>
                <wp:effectExtent l="0" t="0" r="13335" b="13335"/>
                <wp:wrapNone/>
                <wp:docPr id="48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79.45pt;margin-top:16.05pt;height:3.75pt;width:3.75pt;mso-position-horizontal-relative:page;z-index:251667456;mso-width-relative:page;mso-height-relative:page;" fillcolor="#000000" filled="t" stroked="f" coordsize="47625,47625" o:gfxdata="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CC9vbXAAAACQEAAA8AAAAAAAAAAQAgAAAAIgAAAGRycy9k&#10;b3ducmV2LnhtbFBLAQIUABQAAAAIAIdO4kBejHBiPAIAAGoFAAAOAAAAAAAAAAEAIAAAACYBAABk&#10;cnMvZTJvRG9jLnhtbFBLBQYAAAAABgAGAFkBAADUBQAAAAA=&#10;" path="m26970,47623l20654,47623,17617,47018,0,26969,0,20653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After summarized in the table, we start from </w:t>
      </w:r>
      <w:r>
        <w:rPr>
          <w:color w:val="448261"/>
          <w:sz w:val="30"/>
        </w:rPr>
        <w:t>172.16.0.0/16</w:t>
      </w:r>
      <w:r>
        <w:rPr>
          <w:color w:val="448261"/>
          <w:spacing w:val="-1"/>
          <w:sz w:val="30"/>
        </w:rPr>
        <w:t xml:space="preserve"> </w:t>
      </w:r>
      <w:r>
        <w:t xml:space="preserve">and assign the </w:t>
      </w:r>
      <w:r>
        <w:rPr>
          <w:w w:val="110"/>
        </w:rPr>
        <w:t>largest</w:t>
      </w:r>
      <w:r>
        <w:rPr>
          <w:spacing w:val="-9"/>
          <w:w w:val="110"/>
        </w:rPr>
        <w:t xml:space="preserve"> </w:t>
      </w:r>
      <w:r>
        <w:rPr>
          <w:w w:val="110"/>
        </w:rPr>
        <w:t>subnets</w:t>
      </w:r>
      <w:r>
        <w:rPr>
          <w:spacing w:val="-9"/>
          <w:w w:val="110"/>
        </w:rPr>
        <w:t xml:space="preserve"> </w:t>
      </w:r>
      <w:r>
        <w:rPr>
          <w:w w:val="110"/>
        </w:rPr>
        <w:t>by</w:t>
      </w:r>
      <w:r>
        <w:rPr>
          <w:spacing w:val="-9"/>
          <w:w w:val="110"/>
        </w:rPr>
        <w:t xml:space="preserve"> </w:t>
      </w:r>
      <w:r>
        <w:rPr>
          <w:w w:val="110"/>
        </w:rPr>
        <w:t>VLSMs</w:t>
      </w:r>
      <w:r>
        <w:rPr>
          <w:spacing w:val="-9"/>
          <w:w w:val="110"/>
        </w:rPr>
        <w:t xml:space="preserve"> </w:t>
      </w:r>
      <w:r>
        <w:rPr>
          <w:w w:val="110"/>
        </w:rPr>
        <w:t>method.</w:t>
      </w:r>
      <w:r>
        <w:rPr>
          <w:spacing w:val="-9"/>
          <w:w w:val="110"/>
        </w:rPr>
        <w:t xml:space="preserve"> </w:t>
      </w:r>
      <w:r>
        <w:rPr>
          <w:w w:val="110"/>
        </w:rPr>
        <w:t>Assigning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largest</w:t>
      </w:r>
      <w:r>
        <w:rPr>
          <w:spacing w:val="-9"/>
          <w:w w:val="110"/>
        </w:rPr>
        <w:t xml:space="preserve"> </w:t>
      </w:r>
      <w:r>
        <w:rPr>
          <w:w w:val="110"/>
        </w:rPr>
        <w:t>subnet</w:t>
      </w:r>
      <w:r>
        <w:rPr>
          <w:spacing w:val="-9"/>
          <w:w w:val="110"/>
        </w:rPr>
        <w:t xml:space="preserve"> </w:t>
      </w:r>
      <w:r>
        <w:rPr>
          <w:w w:val="110"/>
        </w:rPr>
        <w:t>into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set </w:t>
      </w:r>
      <w:r>
        <w:rPr>
          <w:spacing w:val="-2"/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smaller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subnets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by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borrowing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Bits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create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new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subnets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needed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IPs, which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b/>
          <w:color w:val="337DA8"/>
          <w:spacing w:val="-2"/>
          <w:w w:val="110"/>
        </w:rPr>
        <w:t>LAN1</w:t>
      </w:r>
      <w:r>
        <w:rPr>
          <w:b/>
          <w:color w:val="337DA8"/>
          <w:spacing w:val="-10"/>
          <w:w w:val="110"/>
        </w:rPr>
        <w:t xml:space="preserve"> </w:t>
      </w:r>
      <w:r>
        <w:rPr>
          <w:spacing w:val="-2"/>
          <w:w w:val="110"/>
        </w:rPr>
        <w:t>need</w:t>
      </w:r>
      <w:r>
        <w:rPr>
          <w:spacing w:val="-16"/>
          <w:w w:val="110"/>
        </w:rPr>
        <w:t xml:space="preserve"> </w:t>
      </w:r>
      <w:r>
        <w:rPr>
          <w:color w:val="448261"/>
          <w:spacing w:val="-2"/>
          <w:w w:val="110"/>
          <w:sz w:val="30"/>
        </w:rPr>
        <w:t>80</w:t>
      </w:r>
      <w:r>
        <w:rPr>
          <w:color w:val="448261"/>
          <w:spacing w:val="-37"/>
          <w:w w:val="110"/>
          <w:sz w:val="30"/>
        </w:rPr>
        <w:t xml:space="preserve"> </w:t>
      </w:r>
      <w:r>
        <w:rPr>
          <w:spacing w:val="-2"/>
          <w:w w:val="110"/>
        </w:rPr>
        <w:t>hosts.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There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formula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determine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number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 xml:space="preserve">of </w:t>
      </w:r>
      <w:r>
        <w:rPr>
          <w:w w:val="110"/>
        </w:rPr>
        <w:t>usable</w:t>
      </w:r>
      <w:r>
        <w:rPr>
          <w:spacing w:val="-21"/>
          <w:w w:val="110"/>
        </w:rPr>
        <w:t xml:space="preserve"> </w:t>
      </w:r>
      <w:r>
        <w:rPr>
          <w:w w:val="110"/>
        </w:rPr>
        <w:t>hosts</w:t>
      </w:r>
      <w:r>
        <w:rPr>
          <w:spacing w:val="-19"/>
          <w:w w:val="110"/>
        </w:rPr>
        <w:t xml:space="preserve"> </w:t>
      </w:r>
      <w:r>
        <w:rPr>
          <w:w w:val="110"/>
        </w:rPr>
        <w:t>(</w:t>
      </w:r>
      <w:r>
        <w:rPr>
          <w:spacing w:val="-18"/>
          <w:w w:val="110"/>
        </w:rPr>
        <w:t xml:space="preserve"> </w:t>
      </w:r>
      <w:r>
        <w:rPr>
          <w:color w:val="448261"/>
          <w:w w:val="110"/>
          <w:sz w:val="30"/>
        </w:rPr>
        <w:t>2</w:t>
      </w:r>
      <w:r>
        <w:rPr>
          <w:rFonts w:ascii="Lucida Sans Unicode" w:hAnsi="Lucida Sans Unicode"/>
          <w:color w:val="448261"/>
          <w:w w:val="110"/>
          <w:position w:val="10"/>
          <w:sz w:val="16"/>
        </w:rPr>
        <w:t>n</w:t>
      </w:r>
      <w:r>
        <w:rPr>
          <w:rFonts w:ascii="Lucida Sans Unicode" w:hAnsi="Lucida Sans Unicode"/>
          <w:color w:val="448261"/>
          <w:spacing w:val="19"/>
          <w:w w:val="110"/>
          <w:position w:val="10"/>
          <w:sz w:val="16"/>
        </w:rPr>
        <w:t xml:space="preserve"> </w:t>
      </w:r>
      <w:r>
        <w:rPr>
          <w:color w:val="448261"/>
          <w:w w:val="110"/>
          <w:sz w:val="30"/>
        </w:rPr>
        <w:t>−</w:t>
      </w:r>
      <w:r>
        <w:rPr>
          <w:color w:val="448261"/>
          <w:spacing w:val="-40"/>
          <w:w w:val="110"/>
          <w:sz w:val="30"/>
        </w:rPr>
        <w:t xml:space="preserve"> </w:t>
      </w:r>
      <w:r>
        <w:rPr>
          <w:color w:val="448261"/>
          <w:w w:val="110"/>
          <w:sz w:val="30"/>
        </w:rPr>
        <w:t>2</w:t>
      </w:r>
      <w:r>
        <w:rPr>
          <w:color w:val="448261"/>
          <w:spacing w:val="-36"/>
          <w:w w:val="110"/>
          <w:sz w:val="30"/>
        </w:rPr>
        <w:t xml:space="preserve"> </w:t>
      </w:r>
      <w:r>
        <w:rPr>
          <w:w w:val="110"/>
        </w:rPr>
        <w:t>),</w:t>
      </w:r>
      <w:r>
        <w:rPr>
          <w:spacing w:val="-18"/>
          <w:w w:val="110"/>
        </w:rPr>
        <w:t xml:space="preserve"> </w:t>
      </w:r>
      <w:r>
        <w:rPr>
          <w:w w:val="110"/>
        </w:rPr>
        <w:t>where</w:t>
      </w:r>
      <w:r>
        <w:rPr>
          <w:spacing w:val="-18"/>
          <w:w w:val="110"/>
        </w:rPr>
        <w:t xml:space="preserve"> </w:t>
      </w:r>
      <w:r>
        <w:rPr>
          <w:w w:val="110"/>
        </w:rPr>
        <w:t>n</w:t>
      </w:r>
      <w:r>
        <w:rPr>
          <w:spacing w:val="-18"/>
          <w:w w:val="110"/>
        </w:rPr>
        <w:t xml:space="preserve"> </w:t>
      </w:r>
      <w:r>
        <w:rPr>
          <w:w w:val="110"/>
        </w:rPr>
        <w:t>is</w:t>
      </w:r>
      <w:r>
        <w:rPr>
          <w:spacing w:val="-18"/>
          <w:w w:val="110"/>
        </w:rPr>
        <w:t xml:space="preserve"> </w:t>
      </w:r>
      <w:r>
        <w:rPr>
          <w:w w:val="110"/>
        </w:rPr>
        <w:t>a</w:t>
      </w:r>
      <w:r>
        <w:rPr>
          <w:spacing w:val="-18"/>
          <w:w w:val="110"/>
        </w:rPr>
        <w:t xml:space="preserve"> </w:t>
      </w:r>
      <w:r>
        <w:rPr>
          <w:w w:val="110"/>
        </w:rPr>
        <w:t>remaining</w:t>
      </w:r>
      <w:r>
        <w:rPr>
          <w:spacing w:val="-18"/>
          <w:w w:val="110"/>
        </w:rPr>
        <w:t xml:space="preserve"> </w:t>
      </w:r>
      <w:r>
        <w:rPr>
          <w:w w:val="110"/>
        </w:rPr>
        <w:t>host</w:t>
      </w:r>
      <w:r>
        <w:rPr>
          <w:spacing w:val="-18"/>
          <w:w w:val="110"/>
        </w:rPr>
        <w:t xml:space="preserve"> </w:t>
      </w:r>
      <w:r>
        <w:rPr>
          <w:w w:val="110"/>
        </w:rPr>
        <w:t>bits</w:t>
      </w:r>
      <w:r>
        <w:rPr>
          <w:spacing w:val="-18"/>
          <w:w w:val="110"/>
        </w:rPr>
        <w:t xml:space="preserve"> </w:t>
      </w:r>
      <w:r>
        <w:rPr>
          <w:w w:val="110"/>
        </w:rPr>
        <w:t>in</w:t>
      </w:r>
      <w:r>
        <w:rPr>
          <w:spacing w:val="-18"/>
          <w:w w:val="110"/>
        </w:rPr>
        <w:t xml:space="preserve"> </w:t>
      </w:r>
      <w:r>
        <w:rPr>
          <w:w w:val="110"/>
        </w:rPr>
        <w:t>subnet</w:t>
      </w:r>
      <w:r>
        <w:rPr>
          <w:spacing w:val="-18"/>
          <w:w w:val="110"/>
        </w:rPr>
        <w:t xml:space="preserve"> </w:t>
      </w:r>
      <w:r>
        <w:rPr>
          <w:w w:val="110"/>
        </w:rPr>
        <w:t>mask</w:t>
      </w:r>
    </w:p>
    <w:p>
      <w:pPr>
        <w:pStyle w:val="4"/>
        <w:spacing w:before="3" w:line="278" w:lineRule="auto"/>
        <w:ind w:right="185"/>
      </w:pPr>
      <w:r>
        <w:rPr>
          <w:w w:val="105"/>
        </w:rPr>
        <w:t>(32-Bits).</w:t>
      </w:r>
      <w:r>
        <w:rPr>
          <w:spacing w:val="-7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need</w:t>
      </w:r>
      <w:r>
        <w:rPr>
          <w:spacing w:val="-7"/>
          <w:w w:val="105"/>
        </w:rPr>
        <w:t xml:space="preserve"> </w:t>
      </w:r>
      <w:r>
        <w:rPr>
          <w:w w:val="105"/>
        </w:rPr>
        <w:t>borrow</w:t>
      </w:r>
      <w:r>
        <w:rPr>
          <w:spacing w:val="-7"/>
          <w:w w:val="105"/>
        </w:rPr>
        <w:t xml:space="preserve"> </w:t>
      </w:r>
      <w:r>
        <w:rPr>
          <w:w w:val="105"/>
        </w:rPr>
        <w:t>n</w:t>
      </w:r>
      <w:r>
        <w:rPr>
          <w:spacing w:val="-7"/>
          <w:w w:val="105"/>
        </w:rPr>
        <w:t xml:space="preserve"> </w:t>
      </w:r>
      <w:r>
        <w:rPr>
          <w:w w:val="105"/>
        </w:rPr>
        <w:t>bit</w:t>
      </w:r>
      <w:r>
        <w:rPr>
          <w:spacing w:val="-7"/>
          <w:w w:val="105"/>
        </w:rPr>
        <w:t xml:space="preserve"> </w:t>
      </w:r>
      <w:r>
        <w:rPr>
          <w:w w:val="105"/>
        </w:rPr>
        <w:t>until</w:t>
      </w:r>
      <w:r>
        <w:rPr>
          <w:spacing w:val="-7"/>
          <w:w w:val="105"/>
        </w:rPr>
        <w:t xml:space="preserve"> </w:t>
      </w:r>
      <w:r>
        <w:rPr>
          <w:color w:val="448261"/>
          <w:w w:val="105"/>
          <w:sz w:val="30"/>
        </w:rPr>
        <w:t>2</w:t>
      </w:r>
      <w:r>
        <w:rPr>
          <w:rFonts w:ascii="Lucida Sans Unicode" w:hAnsi="Lucida Sans Unicode"/>
          <w:color w:val="448261"/>
          <w:w w:val="105"/>
          <w:position w:val="10"/>
          <w:sz w:val="16"/>
        </w:rPr>
        <w:t>n</w:t>
      </w:r>
      <w:r>
        <w:rPr>
          <w:rFonts w:ascii="Lucida Sans Unicode" w:hAnsi="Lucida Sans Unicode"/>
          <w:color w:val="448261"/>
          <w:spacing w:val="30"/>
          <w:w w:val="105"/>
          <w:position w:val="10"/>
          <w:sz w:val="16"/>
        </w:rPr>
        <w:t xml:space="preserve"> </w:t>
      </w:r>
      <w:r>
        <w:rPr>
          <w:color w:val="448261"/>
          <w:w w:val="105"/>
          <w:sz w:val="30"/>
        </w:rPr>
        <w:t>−</w:t>
      </w:r>
      <w:r>
        <w:rPr>
          <w:color w:val="448261"/>
          <w:spacing w:val="-30"/>
          <w:w w:val="105"/>
          <w:sz w:val="30"/>
        </w:rPr>
        <w:t xml:space="preserve"> </w:t>
      </w:r>
      <w:r>
        <w:rPr>
          <w:color w:val="448261"/>
          <w:w w:val="105"/>
          <w:sz w:val="30"/>
        </w:rPr>
        <w:t>2</w:t>
      </w:r>
      <w:r>
        <w:rPr>
          <w:color w:val="448261"/>
          <w:spacing w:val="-13"/>
          <w:w w:val="105"/>
          <w:sz w:val="30"/>
        </w:rPr>
        <w:t xml:space="preserve"> </w:t>
      </w:r>
      <w:r>
        <w:rPr>
          <w:color w:val="448261"/>
          <w:w w:val="105"/>
          <w:sz w:val="30"/>
        </w:rPr>
        <w:t>=</w:t>
      </w:r>
      <w:r>
        <w:rPr>
          <w:color w:val="448261"/>
          <w:spacing w:val="-27"/>
          <w:w w:val="105"/>
          <w:sz w:val="30"/>
        </w:rPr>
        <w:t xml:space="preserve"> </w:t>
      </w:r>
      <w:r>
        <w:rPr>
          <w:color w:val="448261"/>
          <w:w w:val="105"/>
        </w:rPr>
        <w:t>approximately</w:t>
      </w:r>
      <w:r>
        <w:rPr>
          <w:color w:val="448261"/>
          <w:spacing w:val="-7"/>
          <w:w w:val="105"/>
        </w:rPr>
        <w:t xml:space="preserve"> </w:t>
      </w:r>
      <w:r>
        <w:rPr>
          <w:color w:val="448261"/>
          <w:w w:val="105"/>
        </w:rPr>
        <w:t>and</w:t>
      </w:r>
      <w:r>
        <w:rPr>
          <w:color w:val="448261"/>
          <w:spacing w:val="-7"/>
          <w:w w:val="105"/>
        </w:rPr>
        <w:t xml:space="preserve"> </w:t>
      </w:r>
      <w:r>
        <w:rPr>
          <w:color w:val="448261"/>
          <w:w w:val="105"/>
        </w:rPr>
        <w:t>more than the required value</w:t>
      </w:r>
      <w:r>
        <w:rPr>
          <w:color w:val="322F2B"/>
          <w:w w:val="105"/>
        </w:rPr>
        <w:t>,</w:t>
      </w:r>
    </w:p>
    <w:p>
      <w:pPr>
        <w:pStyle w:val="4"/>
        <w:spacing w:before="23"/>
      </w:pPr>
      <w:r>
        <w:rPr>
          <w:color w:val="322F2B"/>
          <w:spacing w:val="-4"/>
          <w:w w:val="110"/>
        </w:rPr>
        <w:t>like</w:t>
      </w:r>
    </w:p>
    <w:p>
      <w:pPr>
        <w:pStyle w:val="4"/>
        <w:spacing w:after="0"/>
        <w:sectPr>
          <w:pgSz w:w="11920" w:h="16840"/>
          <w:pgMar w:top="1560" w:right="1417" w:bottom="720" w:left="1417" w:header="0" w:footer="539" w:gutter="0"/>
        </w:sectPr>
      </w:pPr>
    </w:p>
    <w:p>
      <w:pPr>
        <w:pStyle w:val="4"/>
        <w:spacing w:before="34" w:line="237" w:lineRule="auto"/>
        <w:ind w:right="185"/>
      </w:pPr>
      <w:r>
        <w:rPr>
          <w:color w:val="448261"/>
          <w:sz w:val="30"/>
        </w:rPr>
        <w:t>2</w:t>
      </w:r>
      <w:r>
        <w:rPr>
          <w:color w:val="448261"/>
          <w:sz w:val="30"/>
          <w:vertAlign w:val="superscript"/>
        </w:rPr>
        <w:t>7</w:t>
      </w:r>
      <w:r>
        <w:rPr>
          <w:color w:val="448261"/>
          <w:sz w:val="30"/>
          <w:vertAlign w:val="baseline"/>
        </w:rPr>
        <w:t xml:space="preserve"> −</w:t>
      </w:r>
      <w:r>
        <w:rPr>
          <w:color w:val="448261"/>
          <w:spacing w:val="-13"/>
          <w:sz w:val="30"/>
          <w:vertAlign w:val="baseline"/>
        </w:rPr>
        <w:t xml:space="preserve"> </w:t>
      </w:r>
      <w:r>
        <w:rPr>
          <w:color w:val="448261"/>
          <w:sz w:val="30"/>
          <w:vertAlign w:val="baseline"/>
        </w:rPr>
        <w:t>2 = 126</w:t>
      </w:r>
      <w:r>
        <w:rPr>
          <w:color w:val="448261"/>
          <w:spacing w:val="-10"/>
          <w:sz w:val="30"/>
          <w:vertAlign w:val="baseline"/>
        </w:rPr>
        <w:t xml:space="preserve"> </w:t>
      </w:r>
      <w:r>
        <w:rPr>
          <w:color w:val="322F2B"/>
          <w:vertAlign w:val="baseline"/>
        </w:rPr>
        <w:t xml:space="preserve">and now we know there are 14 host bits we needed. Next, </w:t>
      </w:r>
      <w:r>
        <w:rPr>
          <w:color w:val="322F2B"/>
          <w:w w:val="110"/>
          <w:vertAlign w:val="baseline"/>
        </w:rPr>
        <w:t>identified</w:t>
      </w:r>
      <w:r>
        <w:rPr>
          <w:color w:val="322F2B"/>
          <w:spacing w:val="-18"/>
          <w:w w:val="110"/>
          <w:vertAlign w:val="baseline"/>
        </w:rPr>
        <w:t xml:space="preserve"> </w:t>
      </w:r>
      <w:r>
        <w:rPr>
          <w:color w:val="322F2B"/>
          <w:w w:val="110"/>
          <w:vertAlign w:val="baseline"/>
        </w:rPr>
        <w:t>the</w:t>
      </w:r>
      <w:r>
        <w:rPr>
          <w:color w:val="322F2B"/>
          <w:spacing w:val="-17"/>
          <w:w w:val="110"/>
          <w:vertAlign w:val="baseline"/>
        </w:rPr>
        <w:t xml:space="preserve"> </w:t>
      </w:r>
      <w:r>
        <w:rPr>
          <w:color w:val="322F2B"/>
          <w:w w:val="110"/>
          <w:vertAlign w:val="baseline"/>
        </w:rPr>
        <w:t>network</w:t>
      </w:r>
      <w:r>
        <w:rPr>
          <w:color w:val="322F2B"/>
          <w:spacing w:val="-17"/>
          <w:w w:val="110"/>
          <w:vertAlign w:val="baseline"/>
        </w:rPr>
        <w:t xml:space="preserve"> </w:t>
      </w:r>
      <w:r>
        <w:rPr>
          <w:color w:val="322F2B"/>
          <w:w w:val="110"/>
          <w:vertAlign w:val="baseline"/>
        </w:rPr>
        <w:t>bits</w:t>
      </w:r>
      <w:r>
        <w:rPr>
          <w:color w:val="322F2B"/>
          <w:spacing w:val="-17"/>
          <w:w w:val="110"/>
          <w:vertAlign w:val="baseline"/>
        </w:rPr>
        <w:t xml:space="preserve"> </w:t>
      </w:r>
      <w:r>
        <w:rPr>
          <w:color w:val="322F2B"/>
          <w:w w:val="110"/>
          <w:vertAlign w:val="baseline"/>
        </w:rPr>
        <w:t>by</w:t>
      </w:r>
      <w:r>
        <w:rPr>
          <w:color w:val="322F2B"/>
          <w:spacing w:val="-17"/>
          <w:w w:val="110"/>
          <w:vertAlign w:val="baseline"/>
        </w:rPr>
        <w:t xml:space="preserve"> </w:t>
      </w:r>
      <w:r>
        <w:rPr>
          <w:color w:val="448261"/>
          <w:w w:val="110"/>
          <w:sz w:val="30"/>
          <w:vertAlign w:val="baseline"/>
        </w:rPr>
        <w:t>32</w:t>
      </w:r>
      <w:r>
        <w:rPr>
          <w:color w:val="448261"/>
          <w:spacing w:val="-40"/>
          <w:w w:val="110"/>
          <w:sz w:val="30"/>
          <w:vertAlign w:val="baseline"/>
        </w:rPr>
        <w:t xml:space="preserve"> </w:t>
      </w:r>
      <w:r>
        <w:rPr>
          <w:color w:val="448261"/>
          <w:w w:val="110"/>
          <w:sz w:val="30"/>
          <w:vertAlign w:val="baseline"/>
        </w:rPr>
        <w:t>−</w:t>
      </w:r>
      <w:r>
        <w:rPr>
          <w:color w:val="448261"/>
          <w:spacing w:val="-39"/>
          <w:w w:val="110"/>
          <w:sz w:val="30"/>
          <w:vertAlign w:val="baseline"/>
        </w:rPr>
        <w:t xml:space="preserve"> </w:t>
      </w:r>
      <w:r>
        <w:rPr>
          <w:rFonts w:ascii="Lucida Sans Unicode" w:hAnsi="Lucida Sans Unicode"/>
          <w:color w:val="448261"/>
          <w:w w:val="110"/>
          <w:sz w:val="22"/>
          <w:vertAlign w:val="baseline"/>
        </w:rPr>
        <w:t>n</w:t>
      </w:r>
      <w:r>
        <w:rPr>
          <w:rFonts w:ascii="Lucida Sans Unicode" w:hAnsi="Lucida Sans Unicode"/>
          <w:color w:val="448261"/>
          <w:spacing w:val="-10"/>
          <w:w w:val="110"/>
          <w:sz w:val="22"/>
          <w:vertAlign w:val="baseline"/>
        </w:rPr>
        <w:t xml:space="preserve"> </w:t>
      </w:r>
      <w:r>
        <w:rPr>
          <w:color w:val="448261"/>
          <w:w w:val="110"/>
          <w:vertAlign w:val="baseline"/>
        </w:rPr>
        <w:t>host</w:t>
      </w:r>
      <w:r>
        <w:rPr>
          <w:color w:val="448261"/>
          <w:spacing w:val="-17"/>
          <w:w w:val="110"/>
          <w:vertAlign w:val="baseline"/>
        </w:rPr>
        <w:t xml:space="preserve"> </w:t>
      </w:r>
      <w:r>
        <w:rPr>
          <w:color w:val="448261"/>
          <w:w w:val="110"/>
          <w:vertAlign w:val="baseline"/>
        </w:rPr>
        <w:t>bits</w:t>
      </w:r>
      <w:r>
        <w:rPr>
          <w:color w:val="448261"/>
          <w:spacing w:val="-17"/>
          <w:w w:val="110"/>
          <w:vertAlign w:val="baseline"/>
        </w:rPr>
        <w:t xml:space="preserve"> </w:t>
      </w:r>
      <w:r>
        <w:rPr>
          <w:color w:val="448261"/>
          <w:w w:val="110"/>
          <w:vertAlign w:val="baseline"/>
        </w:rPr>
        <w:t>=</w:t>
      </w:r>
      <w:r>
        <w:rPr>
          <w:color w:val="448261"/>
          <w:spacing w:val="-17"/>
          <w:w w:val="110"/>
          <w:vertAlign w:val="baseline"/>
        </w:rPr>
        <w:t xml:space="preserve"> </w:t>
      </w:r>
      <w:r>
        <w:rPr>
          <w:color w:val="448261"/>
          <w:w w:val="110"/>
          <w:vertAlign w:val="baseline"/>
        </w:rPr>
        <w:t>network</w:t>
      </w:r>
      <w:r>
        <w:rPr>
          <w:color w:val="448261"/>
          <w:spacing w:val="-17"/>
          <w:w w:val="110"/>
          <w:vertAlign w:val="baseline"/>
        </w:rPr>
        <w:t xml:space="preserve"> </w:t>
      </w:r>
      <w:r>
        <w:rPr>
          <w:color w:val="448261"/>
          <w:w w:val="110"/>
          <w:vertAlign w:val="baseline"/>
        </w:rPr>
        <w:t>bits</w:t>
      </w:r>
      <w:r>
        <w:rPr>
          <w:color w:val="322F2B"/>
          <w:w w:val="110"/>
          <w:vertAlign w:val="baseline"/>
        </w:rPr>
        <w:t>,</w:t>
      </w:r>
      <w:r>
        <w:rPr>
          <w:color w:val="322F2B"/>
          <w:spacing w:val="-17"/>
          <w:w w:val="110"/>
          <w:vertAlign w:val="baseline"/>
        </w:rPr>
        <w:t xml:space="preserve"> </w:t>
      </w:r>
      <w:r>
        <w:rPr>
          <w:color w:val="322F2B"/>
          <w:w w:val="110"/>
          <w:vertAlign w:val="baseline"/>
        </w:rPr>
        <w:t>such</w:t>
      </w:r>
      <w:r>
        <w:rPr>
          <w:color w:val="322F2B"/>
          <w:spacing w:val="-17"/>
          <w:w w:val="110"/>
          <w:vertAlign w:val="baseline"/>
        </w:rPr>
        <w:t xml:space="preserve"> </w:t>
      </w:r>
      <w:r>
        <w:rPr>
          <w:color w:val="322F2B"/>
          <w:w w:val="110"/>
          <w:vertAlign w:val="baseline"/>
        </w:rPr>
        <w:t>as</w:t>
      </w:r>
    </w:p>
    <w:p>
      <w:pPr>
        <w:pStyle w:val="4"/>
        <w:spacing w:before="10"/>
      </w:pPr>
      <w:r>
        <w:rPr>
          <w:color w:val="448261"/>
          <w:w w:val="105"/>
          <w:sz w:val="30"/>
        </w:rPr>
        <w:t>32</w:t>
      </w:r>
      <w:r>
        <w:rPr>
          <w:color w:val="448261"/>
          <w:spacing w:val="-35"/>
          <w:w w:val="105"/>
          <w:sz w:val="30"/>
        </w:rPr>
        <w:t xml:space="preserve"> </w:t>
      </w:r>
      <w:r>
        <w:rPr>
          <w:color w:val="448261"/>
          <w:w w:val="105"/>
          <w:sz w:val="30"/>
        </w:rPr>
        <w:t>−</w:t>
      </w:r>
      <w:r>
        <w:rPr>
          <w:color w:val="448261"/>
          <w:spacing w:val="-35"/>
          <w:w w:val="105"/>
          <w:sz w:val="30"/>
        </w:rPr>
        <w:t xml:space="preserve"> </w:t>
      </w:r>
      <w:r>
        <w:rPr>
          <w:color w:val="448261"/>
          <w:w w:val="105"/>
          <w:sz w:val="30"/>
        </w:rPr>
        <w:t>7</w:t>
      </w:r>
      <w:r>
        <w:rPr>
          <w:color w:val="448261"/>
          <w:spacing w:val="-24"/>
          <w:w w:val="105"/>
          <w:sz w:val="30"/>
        </w:rPr>
        <w:t xml:space="preserve"> </w:t>
      </w:r>
      <w:r>
        <w:rPr>
          <w:color w:val="448261"/>
          <w:w w:val="105"/>
          <w:sz w:val="30"/>
        </w:rPr>
        <w:t>=</w:t>
      </w:r>
      <w:r>
        <w:rPr>
          <w:color w:val="448261"/>
          <w:spacing w:val="-22"/>
          <w:w w:val="105"/>
          <w:sz w:val="30"/>
        </w:rPr>
        <w:t xml:space="preserve"> </w:t>
      </w:r>
      <w:r>
        <w:rPr>
          <w:color w:val="448261"/>
          <w:w w:val="105"/>
          <w:sz w:val="30"/>
        </w:rPr>
        <w:t>25</w:t>
      </w:r>
      <w:r>
        <w:rPr>
          <w:color w:val="448261"/>
          <w:w w:val="105"/>
        </w:rPr>
        <w:t>.</w:t>
      </w:r>
      <w:r>
        <w:rPr>
          <w:color w:val="448261"/>
          <w:spacing w:val="-14"/>
          <w:w w:val="105"/>
        </w:rPr>
        <w:t xml:space="preserve"> </w:t>
      </w:r>
      <w:r>
        <w:rPr>
          <w:color w:val="322F2B"/>
          <w:w w:val="105"/>
        </w:rPr>
        <w:t>Now</w:t>
      </w:r>
      <w:r>
        <w:rPr>
          <w:color w:val="322F2B"/>
          <w:spacing w:val="-14"/>
          <w:w w:val="105"/>
        </w:rPr>
        <w:t xml:space="preserve"> </w:t>
      </w:r>
      <w:r>
        <w:rPr>
          <w:color w:val="322F2B"/>
          <w:w w:val="105"/>
        </w:rPr>
        <w:t>we</w:t>
      </w:r>
      <w:r>
        <w:rPr>
          <w:color w:val="322F2B"/>
          <w:spacing w:val="-13"/>
          <w:w w:val="105"/>
        </w:rPr>
        <w:t xml:space="preserve"> </w:t>
      </w:r>
      <w:r>
        <w:rPr>
          <w:color w:val="322F2B"/>
          <w:w w:val="105"/>
        </w:rPr>
        <w:t>known</w:t>
      </w:r>
      <w:r>
        <w:rPr>
          <w:color w:val="322F2B"/>
          <w:spacing w:val="-14"/>
          <w:w w:val="105"/>
        </w:rPr>
        <w:t xml:space="preserve"> </w:t>
      </w:r>
      <w:r>
        <w:rPr>
          <w:color w:val="322F2B"/>
          <w:w w:val="105"/>
        </w:rPr>
        <w:t>the</w:t>
      </w:r>
      <w:r>
        <w:rPr>
          <w:color w:val="322F2B"/>
          <w:spacing w:val="-14"/>
          <w:w w:val="105"/>
        </w:rPr>
        <w:t xml:space="preserve"> </w:t>
      </w:r>
      <w:r>
        <w:rPr>
          <w:color w:val="322F2B"/>
          <w:w w:val="105"/>
        </w:rPr>
        <w:t>network</w:t>
      </w:r>
      <w:r>
        <w:rPr>
          <w:color w:val="322F2B"/>
          <w:spacing w:val="-14"/>
          <w:w w:val="105"/>
        </w:rPr>
        <w:t xml:space="preserve"> </w:t>
      </w:r>
      <w:r>
        <w:rPr>
          <w:color w:val="322F2B"/>
          <w:w w:val="105"/>
        </w:rPr>
        <w:t>bits,</w:t>
      </w:r>
      <w:r>
        <w:rPr>
          <w:color w:val="322F2B"/>
          <w:spacing w:val="-14"/>
          <w:w w:val="105"/>
        </w:rPr>
        <w:t xml:space="preserve"> </w:t>
      </w:r>
      <w:r>
        <w:rPr>
          <w:color w:val="322F2B"/>
          <w:w w:val="105"/>
        </w:rPr>
        <w:t>denoted</w:t>
      </w:r>
      <w:r>
        <w:rPr>
          <w:color w:val="322F2B"/>
          <w:spacing w:val="-13"/>
          <w:w w:val="105"/>
        </w:rPr>
        <w:t xml:space="preserve"> </w:t>
      </w:r>
      <w:r>
        <w:rPr>
          <w:color w:val="322F2B"/>
          <w:w w:val="105"/>
        </w:rPr>
        <w:t>prefix</w:t>
      </w:r>
      <w:r>
        <w:rPr>
          <w:color w:val="322F2B"/>
          <w:spacing w:val="-14"/>
          <w:w w:val="105"/>
        </w:rPr>
        <w:t xml:space="preserve"> </w:t>
      </w:r>
      <w:r>
        <w:rPr>
          <w:color w:val="322F2B"/>
          <w:w w:val="105"/>
        </w:rPr>
        <w:t>length</w:t>
      </w:r>
      <w:r>
        <w:rPr>
          <w:color w:val="322F2B"/>
          <w:spacing w:val="-14"/>
          <w:w w:val="105"/>
        </w:rPr>
        <w:t xml:space="preserve"> </w:t>
      </w:r>
      <w:r>
        <w:rPr>
          <w:color w:val="322F2B"/>
          <w:spacing w:val="-2"/>
          <w:w w:val="105"/>
        </w:rPr>
        <w:t>(e.g.</w:t>
      </w:r>
    </w:p>
    <w:p>
      <w:pPr>
        <w:pStyle w:val="4"/>
        <w:spacing w:before="73" w:line="288" w:lineRule="auto"/>
        <w:ind w:right="122"/>
      </w:pPr>
      <w:r>
        <w:rPr>
          <w:color w:val="448261"/>
          <w:sz w:val="30"/>
        </w:rPr>
        <w:t>/16</w:t>
      </w:r>
      <w:r>
        <w:rPr>
          <w:color w:val="322F2B"/>
        </w:rPr>
        <w:t xml:space="preserve">, </w:t>
      </w:r>
      <w:r>
        <w:rPr>
          <w:color w:val="448261"/>
          <w:sz w:val="30"/>
        </w:rPr>
        <w:t xml:space="preserve">/18 </w:t>
      </w:r>
      <w:r>
        <w:rPr>
          <w:color w:val="322F2B"/>
        </w:rPr>
        <w:t xml:space="preserve">). After compared them, we can see the difference that </w:t>
      </w:r>
      <w:r>
        <w:rPr>
          <w:color w:val="448261"/>
          <w:sz w:val="30"/>
        </w:rPr>
        <w:t xml:space="preserve">25 </w:t>
      </w:r>
      <w:r>
        <w:rPr>
          <w:color w:val="322F2B"/>
        </w:rPr>
        <w:t>larger</w:t>
      </w:r>
      <w:r>
        <w:rPr>
          <w:color w:val="322F2B"/>
          <w:spacing w:val="40"/>
        </w:rPr>
        <w:t xml:space="preserve"> </w:t>
      </w:r>
      <w:r>
        <w:rPr>
          <w:color w:val="322F2B"/>
        </w:rPr>
        <w:t xml:space="preserve">than </w:t>
      </w:r>
      <w:r>
        <w:rPr>
          <w:color w:val="448261"/>
          <w:sz w:val="30"/>
        </w:rPr>
        <w:t>16</w:t>
      </w:r>
      <w:r>
        <w:rPr>
          <w:color w:val="448261"/>
          <w:spacing w:val="-7"/>
          <w:sz w:val="30"/>
        </w:rPr>
        <w:t xml:space="preserve"> </w:t>
      </w:r>
      <w:r>
        <w:rPr>
          <w:color w:val="322F2B"/>
        </w:rPr>
        <w:t xml:space="preserve">bits and if we want to assign </w:t>
      </w:r>
      <w:r>
        <w:rPr>
          <w:b/>
          <w:color w:val="337DA8"/>
        </w:rPr>
        <w:t>LAN1</w:t>
      </w:r>
      <w:r>
        <w:rPr>
          <w:b/>
          <w:color w:val="337DA8"/>
          <w:spacing w:val="17"/>
        </w:rPr>
        <w:t xml:space="preserve"> </w:t>
      </w:r>
      <w:r>
        <w:rPr>
          <w:color w:val="322F2B"/>
        </w:rPr>
        <w:t xml:space="preserve">for </w:t>
      </w:r>
      <w:r>
        <w:rPr>
          <w:color w:val="448261"/>
          <w:sz w:val="30"/>
        </w:rPr>
        <w:t>80</w:t>
      </w:r>
      <w:r>
        <w:rPr>
          <w:color w:val="448261"/>
          <w:spacing w:val="-7"/>
          <w:sz w:val="30"/>
        </w:rPr>
        <w:t xml:space="preserve"> </w:t>
      </w:r>
      <w:r>
        <w:rPr>
          <w:color w:val="322F2B"/>
        </w:rPr>
        <w:t>hosts, we need to borrow</w:t>
      </w:r>
      <w:r>
        <w:rPr>
          <w:color w:val="322F2B"/>
          <w:spacing w:val="40"/>
          <w:w w:val="110"/>
        </w:rPr>
        <w:t xml:space="preserve"> </w:t>
      </w:r>
      <w:r>
        <w:rPr>
          <w:color w:val="322F2B"/>
          <w:w w:val="110"/>
        </w:rPr>
        <w:t>9</w:t>
      </w:r>
      <w:r>
        <w:rPr>
          <w:color w:val="322F2B"/>
          <w:spacing w:val="-21"/>
          <w:w w:val="110"/>
        </w:rPr>
        <w:t xml:space="preserve"> </w:t>
      </w:r>
      <w:r>
        <w:rPr>
          <w:color w:val="322F2B"/>
          <w:w w:val="110"/>
        </w:rPr>
        <w:t>bits</w:t>
      </w:r>
      <w:r>
        <w:rPr>
          <w:color w:val="322F2B"/>
          <w:spacing w:val="-21"/>
          <w:w w:val="110"/>
        </w:rPr>
        <w:t xml:space="preserve"> </w:t>
      </w:r>
      <w:r>
        <w:rPr>
          <w:color w:val="322F2B"/>
          <w:w w:val="110"/>
        </w:rPr>
        <w:t>and</w:t>
      </w:r>
      <w:r>
        <w:rPr>
          <w:color w:val="322F2B"/>
          <w:spacing w:val="-20"/>
          <w:w w:val="110"/>
        </w:rPr>
        <w:t xml:space="preserve"> </w:t>
      </w:r>
      <w:r>
        <w:rPr>
          <w:color w:val="322F2B"/>
          <w:w w:val="110"/>
        </w:rPr>
        <w:t>create</w:t>
      </w:r>
      <w:r>
        <w:rPr>
          <w:color w:val="322F2B"/>
          <w:spacing w:val="-21"/>
          <w:w w:val="110"/>
        </w:rPr>
        <w:t xml:space="preserve"> </w:t>
      </w:r>
      <w:r>
        <w:rPr>
          <w:color w:val="322F2B"/>
          <w:w w:val="110"/>
        </w:rPr>
        <w:t>2</w:t>
      </w:r>
      <w:r>
        <w:rPr>
          <w:color w:val="322F2B"/>
          <w:spacing w:val="-21"/>
          <w:w w:val="110"/>
        </w:rPr>
        <w:t xml:space="preserve"> </w:t>
      </w:r>
      <w:r>
        <w:rPr>
          <w:color w:val="322F2B"/>
          <w:w w:val="110"/>
        </w:rPr>
        <w:t>new</w:t>
      </w:r>
      <w:r>
        <w:rPr>
          <w:color w:val="322F2B"/>
          <w:spacing w:val="-20"/>
          <w:w w:val="110"/>
        </w:rPr>
        <w:t xml:space="preserve"> </w:t>
      </w:r>
      <w:r>
        <w:rPr>
          <w:color w:val="322F2B"/>
          <w:w w:val="110"/>
        </w:rPr>
        <w:t>subnets,</w:t>
      </w:r>
      <w:r>
        <w:rPr>
          <w:color w:val="322F2B"/>
          <w:spacing w:val="-21"/>
          <w:w w:val="110"/>
        </w:rPr>
        <w:t xml:space="preserve"> </w:t>
      </w:r>
      <w:r>
        <w:rPr>
          <w:color w:val="322F2B"/>
          <w:w w:val="110"/>
        </w:rPr>
        <w:t>but</w:t>
      </w:r>
      <w:r>
        <w:rPr>
          <w:color w:val="322F2B"/>
          <w:spacing w:val="-20"/>
          <w:w w:val="110"/>
        </w:rPr>
        <w:t xml:space="preserve"> </w:t>
      </w:r>
      <w:r>
        <w:rPr>
          <w:color w:val="322F2B"/>
          <w:w w:val="110"/>
        </w:rPr>
        <w:t>before</w:t>
      </w:r>
      <w:r>
        <w:rPr>
          <w:color w:val="322F2B"/>
          <w:spacing w:val="-21"/>
          <w:w w:val="110"/>
        </w:rPr>
        <w:t xml:space="preserve"> </w:t>
      </w:r>
      <w:r>
        <w:rPr>
          <w:color w:val="322F2B"/>
          <w:w w:val="110"/>
        </w:rPr>
        <w:t>doing</w:t>
      </w:r>
      <w:r>
        <w:rPr>
          <w:color w:val="322F2B"/>
          <w:spacing w:val="-21"/>
          <w:w w:val="110"/>
        </w:rPr>
        <w:t xml:space="preserve"> </w:t>
      </w:r>
      <w:r>
        <w:rPr>
          <w:color w:val="322F2B"/>
          <w:w w:val="110"/>
        </w:rPr>
        <w:t>that,</w:t>
      </w:r>
      <w:r>
        <w:rPr>
          <w:color w:val="322F2B"/>
          <w:spacing w:val="-20"/>
          <w:w w:val="110"/>
        </w:rPr>
        <w:t xml:space="preserve"> </w:t>
      </w:r>
      <w:r>
        <w:rPr>
          <w:color w:val="322F2B"/>
          <w:w w:val="110"/>
        </w:rPr>
        <w:t>we</w:t>
      </w:r>
      <w:r>
        <w:rPr>
          <w:color w:val="322F2B"/>
          <w:spacing w:val="-21"/>
          <w:w w:val="110"/>
        </w:rPr>
        <w:t xml:space="preserve"> </w:t>
      </w:r>
      <w:r>
        <w:rPr>
          <w:color w:val="322F2B"/>
          <w:w w:val="110"/>
        </w:rPr>
        <w:t>need</w:t>
      </w:r>
      <w:r>
        <w:rPr>
          <w:color w:val="322F2B"/>
          <w:spacing w:val="-21"/>
          <w:w w:val="110"/>
        </w:rPr>
        <w:t xml:space="preserve"> </w:t>
      </w:r>
      <w:r>
        <w:rPr>
          <w:color w:val="322F2B"/>
          <w:w w:val="110"/>
        </w:rPr>
        <w:t>to</w:t>
      </w:r>
      <w:r>
        <w:rPr>
          <w:color w:val="322F2B"/>
          <w:spacing w:val="-20"/>
          <w:w w:val="110"/>
        </w:rPr>
        <w:t xml:space="preserve"> </w:t>
      </w:r>
      <w:r>
        <w:rPr>
          <w:color w:val="322F2B"/>
          <w:w w:val="110"/>
        </w:rPr>
        <w:t>change the</w:t>
      </w:r>
      <w:r>
        <w:rPr>
          <w:color w:val="322F2B"/>
          <w:spacing w:val="-15"/>
          <w:w w:val="110"/>
        </w:rPr>
        <w:t xml:space="preserve"> </w:t>
      </w:r>
      <w:r>
        <w:rPr>
          <w:color w:val="322F2B"/>
          <w:w w:val="110"/>
        </w:rPr>
        <w:t>decimal</w:t>
      </w:r>
      <w:r>
        <w:rPr>
          <w:color w:val="322F2B"/>
          <w:spacing w:val="-15"/>
          <w:w w:val="110"/>
        </w:rPr>
        <w:t xml:space="preserve"> </w:t>
      </w:r>
      <w:r>
        <w:rPr>
          <w:color w:val="322F2B"/>
          <w:w w:val="110"/>
        </w:rPr>
        <w:t>address</w:t>
      </w:r>
      <w:r>
        <w:rPr>
          <w:color w:val="322F2B"/>
          <w:spacing w:val="-15"/>
          <w:w w:val="110"/>
        </w:rPr>
        <w:t xml:space="preserve"> </w:t>
      </w:r>
      <w:r>
        <w:rPr>
          <w:color w:val="322F2B"/>
          <w:w w:val="110"/>
        </w:rPr>
        <w:t>to</w:t>
      </w:r>
      <w:r>
        <w:rPr>
          <w:color w:val="322F2B"/>
          <w:spacing w:val="-15"/>
          <w:w w:val="110"/>
        </w:rPr>
        <w:t xml:space="preserve"> </w:t>
      </w:r>
      <w:r>
        <w:rPr>
          <w:color w:val="322F2B"/>
          <w:w w:val="110"/>
        </w:rPr>
        <w:t>binary</w:t>
      </w:r>
      <w:r>
        <w:rPr>
          <w:color w:val="322F2B"/>
          <w:spacing w:val="-15"/>
          <w:w w:val="110"/>
        </w:rPr>
        <w:t xml:space="preserve"> </w:t>
      </w:r>
      <w:r>
        <w:rPr>
          <w:color w:val="322F2B"/>
          <w:w w:val="110"/>
        </w:rPr>
        <w:t>number,</w:t>
      </w:r>
      <w:r>
        <w:rPr>
          <w:color w:val="322F2B"/>
          <w:spacing w:val="-15"/>
          <w:w w:val="110"/>
        </w:rPr>
        <w:t xml:space="preserve"> </w:t>
      </w:r>
      <w:r>
        <w:rPr>
          <w:color w:val="322F2B"/>
          <w:w w:val="110"/>
        </w:rPr>
        <w:t>for</w:t>
      </w:r>
      <w:r>
        <w:rPr>
          <w:color w:val="322F2B"/>
          <w:spacing w:val="-15"/>
          <w:w w:val="110"/>
        </w:rPr>
        <w:t xml:space="preserve"> </w:t>
      </w:r>
      <w:r>
        <w:rPr>
          <w:color w:val="322F2B"/>
          <w:w w:val="110"/>
        </w:rPr>
        <w:t>saving</w:t>
      </w:r>
      <w:r>
        <w:rPr>
          <w:color w:val="322F2B"/>
          <w:spacing w:val="-15"/>
          <w:w w:val="110"/>
        </w:rPr>
        <w:t xml:space="preserve"> </w:t>
      </w:r>
      <w:r>
        <w:rPr>
          <w:color w:val="322F2B"/>
          <w:w w:val="110"/>
        </w:rPr>
        <w:t>time</w:t>
      </w:r>
      <w:r>
        <w:rPr>
          <w:color w:val="322F2B"/>
          <w:spacing w:val="-15"/>
          <w:w w:val="110"/>
        </w:rPr>
        <w:t xml:space="preserve"> </w:t>
      </w:r>
      <w:r>
        <w:rPr>
          <w:color w:val="322F2B"/>
          <w:w w:val="110"/>
        </w:rPr>
        <w:t>we</w:t>
      </w:r>
      <w:r>
        <w:rPr>
          <w:color w:val="322F2B"/>
          <w:spacing w:val="-15"/>
          <w:w w:val="110"/>
        </w:rPr>
        <w:t xml:space="preserve"> </w:t>
      </w:r>
      <w:r>
        <w:rPr>
          <w:color w:val="322F2B"/>
          <w:w w:val="110"/>
        </w:rPr>
        <w:t>just</w:t>
      </w:r>
      <w:r>
        <w:rPr>
          <w:color w:val="322F2B"/>
          <w:spacing w:val="-15"/>
          <w:w w:val="110"/>
        </w:rPr>
        <w:t xml:space="preserve"> </w:t>
      </w:r>
      <w:r>
        <w:rPr>
          <w:color w:val="322F2B"/>
          <w:w w:val="110"/>
        </w:rPr>
        <w:t>change</w:t>
      </w:r>
      <w:r>
        <w:rPr>
          <w:color w:val="322F2B"/>
          <w:spacing w:val="-15"/>
          <w:w w:val="110"/>
        </w:rPr>
        <w:t xml:space="preserve"> </w:t>
      </w:r>
      <w:r>
        <w:rPr>
          <w:color w:val="322F2B"/>
          <w:w w:val="110"/>
        </w:rPr>
        <w:t>to binary the octet we work with.</w:t>
      </w:r>
    </w:p>
    <w:p>
      <w:pPr>
        <w:pStyle w:val="3"/>
        <w:spacing w:before="83"/>
      </w:pP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176530</wp:posOffset>
                </wp:positionV>
                <wp:extent cx="47625" cy="47625"/>
                <wp:effectExtent l="0" t="0" r="13335" b="13335"/>
                <wp:wrapNone/>
                <wp:docPr id="49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79.45pt;margin-top:13.9pt;height:3.75pt;width:3.75pt;mso-position-horizontal-relative:page;z-index:251668480;mso-width-relative:page;mso-height-relative:page;" fillcolor="#000000" filled="t" stroked="f" coordsize="47625,47625" o:gfxdata="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467Gd1wAAAAkBAAAPAAAAAAAAAAEAIAAAACIAAABkcnMvZG93&#10;bnJldi54bWxQSwECFAAUAAAACACHTuJAWc9xDzoCAABqBQAADgAAAAAAAAABACAAAAAmAQAAZHJz&#10;L2Uyb0RvYy54bWxQSwUGAAAAAAYABgBZAQAA0gUAAAAA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448261"/>
          <w:w w:val="90"/>
        </w:rPr>
        <w:t>172.16.0.0/16</w:t>
      </w:r>
      <w:r>
        <w:rPr>
          <w:color w:val="448261"/>
          <w:spacing w:val="-18"/>
          <w:w w:val="90"/>
        </w:rPr>
        <w:t xml:space="preserve"> </w:t>
      </w:r>
      <w:r>
        <w:rPr>
          <w:color w:val="322F2B"/>
          <w:w w:val="90"/>
          <w:sz w:val="24"/>
        </w:rPr>
        <w:t>→</w:t>
      </w:r>
      <w:r>
        <w:rPr>
          <w:color w:val="322F2B"/>
          <w:spacing w:val="-11"/>
          <w:w w:val="90"/>
          <w:sz w:val="24"/>
        </w:rPr>
        <w:t xml:space="preserve"> </w:t>
      </w:r>
      <w:r>
        <w:rPr>
          <w:color w:val="448261"/>
          <w:w w:val="90"/>
        </w:rPr>
        <w:t>172.16.0.0000</w:t>
      </w:r>
      <w:r>
        <w:rPr>
          <w:color w:val="448261"/>
          <w:spacing w:val="-13"/>
          <w:w w:val="90"/>
        </w:rPr>
        <w:t xml:space="preserve"> </w:t>
      </w:r>
      <w:r>
        <w:rPr>
          <w:color w:val="448261"/>
          <w:spacing w:val="-2"/>
          <w:w w:val="90"/>
        </w:rPr>
        <w:t>0000/16</w:t>
      </w:r>
    </w:p>
    <w:p>
      <w:pPr>
        <w:pStyle w:val="4"/>
        <w:spacing w:before="73"/>
      </w:pPr>
      <w:r>
        <w:rPr>
          <w:color w:val="322F2B"/>
        </w:rPr>
        <w:t>we</w:t>
      </w:r>
      <w:r>
        <w:rPr>
          <w:color w:val="322F2B"/>
          <w:spacing w:val="30"/>
        </w:rPr>
        <w:t xml:space="preserve"> </w:t>
      </w:r>
      <w:r>
        <w:rPr>
          <w:color w:val="322F2B"/>
        </w:rPr>
        <w:t>borrowing</w:t>
      </w:r>
      <w:r>
        <w:rPr>
          <w:color w:val="322F2B"/>
          <w:spacing w:val="31"/>
        </w:rPr>
        <w:t xml:space="preserve"> </w:t>
      </w:r>
      <w:r>
        <w:rPr>
          <w:color w:val="322F2B"/>
        </w:rPr>
        <w:t>9</w:t>
      </w:r>
      <w:r>
        <w:rPr>
          <w:color w:val="322F2B"/>
          <w:spacing w:val="30"/>
        </w:rPr>
        <w:t xml:space="preserve"> </w:t>
      </w:r>
      <w:r>
        <w:rPr>
          <w:color w:val="322F2B"/>
        </w:rPr>
        <w:t>bits</w:t>
      </w:r>
      <w:r>
        <w:rPr>
          <w:color w:val="322F2B"/>
          <w:spacing w:val="31"/>
        </w:rPr>
        <w:t xml:space="preserve"> </w:t>
      </w:r>
      <w:r>
        <w:rPr>
          <w:color w:val="322F2B"/>
          <w:spacing w:val="-10"/>
        </w:rPr>
        <w:t>→</w:t>
      </w:r>
    </w:p>
    <w:p>
      <w:pPr>
        <w:spacing w:before="1"/>
        <w:ind w:left="522" w:right="0" w:firstLine="0"/>
        <w:jc w:val="left"/>
        <w:rPr>
          <w:sz w:val="30"/>
        </w:rPr>
      </w:pPr>
      <w:r>
        <w:rPr>
          <w:color w:val="448261"/>
          <w:sz w:val="30"/>
        </w:rPr>
        <w:t>172.16.</w:t>
      </w:r>
      <w:r>
        <w:rPr>
          <w:rFonts w:ascii="Lucida Sans Unicode" w:hAnsi="Lucida Sans Unicode"/>
          <w:color w:val="448261"/>
          <w:sz w:val="22"/>
        </w:rPr>
        <w:t>xxxx</w:t>
      </w:r>
      <w:r>
        <w:rPr>
          <w:rFonts w:ascii="Lucida Sans Unicode" w:hAnsi="Lucida Sans Unicode"/>
          <w:color w:val="448261"/>
          <w:spacing w:val="59"/>
          <w:sz w:val="22"/>
        </w:rPr>
        <w:t xml:space="preserve"> </w:t>
      </w:r>
      <w:r>
        <w:rPr>
          <w:rFonts w:ascii="Lucida Sans Unicode" w:hAnsi="Lucida Sans Unicode"/>
          <w:color w:val="448261"/>
          <w:sz w:val="22"/>
        </w:rPr>
        <w:t>xxxx</w:t>
      </w:r>
      <w:r>
        <w:rPr>
          <w:color w:val="448261"/>
          <w:sz w:val="30"/>
        </w:rPr>
        <w:t>.</w:t>
      </w:r>
      <w:r>
        <w:rPr>
          <w:rFonts w:ascii="Lucida Sans Unicode" w:hAnsi="Lucida Sans Unicode"/>
          <w:color w:val="448261"/>
          <w:sz w:val="22"/>
        </w:rPr>
        <w:t>x</w:t>
      </w:r>
      <w:r>
        <w:rPr>
          <w:color w:val="448261"/>
          <w:position w:val="10"/>
          <w:sz w:val="21"/>
        </w:rPr>
        <w:t>′</w:t>
      </w:r>
      <w:r>
        <w:rPr>
          <w:color w:val="448261"/>
          <w:sz w:val="30"/>
        </w:rPr>
        <w:t>000</w:t>
      </w:r>
      <w:r>
        <w:rPr>
          <w:color w:val="448261"/>
          <w:spacing w:val="35"/>
          <w:sz w:val="30"/>
        </w:rPr>
        <w:t xml:space="preserve"> </w:t>
      </w:r>
      <w:r>
        <w:rPr>
          <w:color w:val="448261"/>
          <w:spacing w:val="-2"/>
          <w:sz w:val="30"/>
        </w:rPr>
        <w:t>0000/25</w:t>
      </w:r>
    </w:p>
    <w:p>
      <w:pPr>
        <w:pStyle w:val="4"/>
        <w:spacing w:before="38"/>
      </w:pPr>
      <w:r>
        <w:rPr>
          <w:color w:val="322F2B"/>
        </w:rPr>
        <w:t>and</w:t>
      </w:r>
      <w:r>
        <w:rPr>
          <w:color w:val="322F2B"/>
          <w:spacing w:val="19"/>
        </w:rPr>
        <w:t xml:space="preserve"> </w:t>
      </w:r>
      <w:r>
        <w:rPr>
          <w:color w:val="322F2B"/>
        </w:rPr>
        <w:t>now</w:t>
      </w:r>
      <w:r>
        <w:rPr>
          <w:color w:val="322F2B"/>
          <w:spacing w:val="20"/>
        </w:rPr>
        <w:t xml:space="preserve"> </w:t>
      </w:r>
      <w:r>
        <w:rPr>
          <w:color w:val="322F2B"/>
        </w:rPr>
        <w:t>we</w:t>
      </w:r>
      <w:r>
        <w:rPr>
          <w:color w:val="322F2B"/>
          <w:spacing w:val="20"/>
        </w:rPr>
        <w:t xml:space="preserve"> </w:t>
      </w:r>
      <w:r>
        <w:rPr>
          <w:color w:val="322F2B"/>
        </w:rPr>
        <w:t>convert</w:t>
      </w:r>
      <w:r>
        <w:rPr>
          <w:color w:val="322F2B"/>
          <w:spacing w:val="20"/>
        </w:rPr>
        <w:t xml:space="preserve"> </w:t>
      </w:r>
      <w:r>
        <w:rPr>
          <w:color w:val="322F2B"/>
        </w:rPr>
        <w:t>it</w:t>
      </w:r>
      <w:r>
        <w:rPr>
          <w:color w:val="322F2B"/>
          <w:spacing w:val="19"/>
        </w:rPr>
        <w:t xml:space="preserve"> </w:t>
      </w:r>
      <w:r>
        <w:rPr>
          <w:color w:val="322F2B"/>
        </w:rPr>
        <w:t>into</w:t>
      </w:r>
      <w:r>
        <w:rPr>
          <w:color w:val="322F2B"/>
          <w:spacing w:val="20"/>
        </w:rPr>
        <w:t xml:space="preserve"> </w:t>
      </w:r>
      <w:r>
        <w:rPr>
          <w:color w:val="322F2B"/>
        </w:rPr>
        <w:t>2</w:t>
      </w:r>
      <w:r>
        <w:rPr>
          <w:color w:val="322F2B"/>
          <w:spacing w:val="20"/>
        </w:rPr>
        <w:t xml:space="preserve"> </w:t>
      </w:r>
      <w:r>
        <w:rPr>
          <w:color w:val="322F2B"/>
        </w:rPr>
        <w:t>new</w:t>
      </w:r>
      <w:r>
        <w:rPr>
          <w:color w:val="322F2B"/>
          <w:spacing w:val="20"/>
        </w:rPr>
        <w:t xml:space="preserve"> </w:t>
      </w:r>
      <w:r>
        <w:rPr>
          <w:color w:val="322F2B"/>
          <w:spacing w:val="-2"/>
        </w:rPr>
        <w:t>subnets</w:t>
      </w:r>
    </w:p>
    <w:p>
      <w:pPr>
        <w:spacing w:before="70"/>
        <w:ind w:left="454" w:right="0" w:firstLine="0"/>
        <w:jc w:val="left"/>
        <w:rPr>
          <w:sz w:val="24"/>
        </w:rPr>
      </w:pPr>
      <w:r>
        <w:rPr>
          <w:color w:val="322F2B"/>
          <w:spacing w:val="-10"/>
          <w:sz w:val="24"/>
        </w:rPr>
        <w:t>+</w:t>
      </w:r>
    </w:p>
    <w:p>
      <w:pPr>
        <w:spacing w:before="13" w:line="237" w:lineRule="auto"/>
        <w:ind w:left="454" w:right="265" w:firstLine="0"/>
        <w:jc w:val="left"/>
        <w:rPr>
          <w:sz w:val="24"/>
        </w:rPr>
      </w:pPr>
      <w:r>
        <w:rPr>
          <w:color w:val="448261"/>
          <w:w w:val="90"/>
          <w:sz w:val="30"/>
        </w:rPr>
        <w:t>172.16.0000 0000.0</w:t>
      </w:r>
      <w:r>
        <w:rPr>
          <w:color w:val="448261"/>
          <w:w w:val="90"/>
          <w:sz w:val="30"/>
          <w:vertAlign w:val="superscript"/>
        </w:rPr>
        <w:t>′</w:t>
      </w:r>
      <w:r>
        <w:rPr>
          <w:color w:val="448261"/>
          <w:w w:val="90"/>
          <w:sz w:val="30"/>
          <w:vertAlign w:val="baseline"/>
        </w:rPr>
        <w:t xml:space="preserve">000 0000/25 </w:t>
      </w:r>
      <w:r>
        <w:rPr>
          <w:color w:val="322F2B"/>
          <w:w w:val="90"/>
          <w:sz w:val="24"/>
          <w:vertAlign w:val="baseline"/>
        </w:rPr>
        <w:t xml:space="preserve">→ </w:t>
      </w:r>
      <w:r>
        <w:rPr>
          <w:color w:val="448261"/>
          <w:w w:val="90"/>
          <w:sz w:val="30"/>
          <w:vertAlign w:val="baseline"/>
        </w:rPr>
        <w:t xml:space="preserve">172.16.0.0/25 </w:t>
      </w:r>
      <w:r>
        <w:rPr>
          <w:color w:val="322F2B"/>
          <w:w w:val="90"/>
          <w:sz w:val="24"/>
          <w:vertAlign w:val="baseline"/>
        </w:rPr>
        <w:t>this new subnet</w:t>
      </w:r>
      <w:r>
        <w:rPr>
          <w:color w:val="322F2B"/>
          <w:spacing w:val="40"/>
          <w:sz w:val="24"/>
          <w:vertAlign w:val="baseline"/>
        </w:rPr>
        <w:t xml:space="preserve"> </w:t>
      </w:r>
      <w:r>
        <w:rPr>
          <w:color w:val="322F2B"/>
          <w:sz w:val="24"/>
          <w:vertAlign w:val="baseline"/>
        </w:rPr>
        <w:t xml:space="preserve">enough for </w:t>
      </w:r>
      <w:r>
        <w:rPr>
          <w:color w:val="448261"/>
          <w:sz w:val="30"/>
          <w:vertAlign w:val="baseline"/>
        </w:rPr>
        <w:t xml:space="preserve">80 </w:t>
      </w:r>
      <w:r>
        <w:rPr>
          <w:color w:val="322F2B"/>
          <w:sz w:val="24"/>
          <w:vertAlign w:val="baseline"/>
        </w:rPr>
        <w:t>hosts</w:t>
      </w:r>
    </w:p>
    <w:p>
      <w:pPr>
        <w:spacing w:before="60"/>
        <w:ind w:left="454" w:right="0" w:firstLine="0"/>
        <w:jc w:val="left"/>
        <w:rPr>
          <w:sz w:val="24"/>
        </w:rPr>
      </w:pPr>
      <w:r>
        <w:rPr>
          <w:color w:val="322F2B"/>
          <w:spacing w:val="-10"/>
          <w:sz w:val="24"/>
        </w:rPr>
        <w:t>+</w:t>
      </w:r>
    </w:p>
    <w:p>
      <w:pPr>
        <w:spacing w:before="11" w:line="278" w:lineRule="auto"/>
        <w:ind w:left="454" w:right="0" w:firstLine="0"/>
        <w:jc w:val="left"/>
        <w:rPr>
          <w:sz w:val="24"/>
        </w:rPr>
      </w:pPr>
      <w:r>
        <w:rPr>
          <w:color w:val="448261"/>
          <w:spacing w:val="-8"/>
          <w:sz w:val="30"/>
        </w:rPr>
        <w:t>172.16.0000</w:t>
      </w:r>
      <w:r>
        <w:rPr>
          <w:color w:val="448261"/>
          <w:spacing w:val="-16"/>
          <w:sz w:val="30"/>
        </w:rPr>
        <w:t xml:space="preserve"> </w:t>
      </w:r>
      <w:r>
        <w:rPr>
          <w:color w:val="448261"/>
          <w:spacing w:val="-8"/>
          <w:sz w:val="30"/>
        </w:rPr>
        <w:t>0000.1</w:t>
      </w:r>
      <w:r>
        <w:rPr>
          <w:color w:val="448261"/>
          <w:spacing w:val="-8"/>
          <w:sz w:val="30"/>
          <w:vertAlign w:val="superscript"/>
        </w:rPr>
        <w:t>′</w:t>
      </w:r>
      <w:r>
        <w:rPr>
          <w:color w:val="448261"/>
          <w:spacing w:val="-8"/>
          <w:sz w:val="30"/>
          <w:vertAlign w:val="baseline"/>
        </w:rPr>
        <w:t>000</w:t>
      </w:r>
      <w:r>
        <w:rPr>
          <w:color w:val="448261"/>
          <w:spacing w:val="-15"/>
          <w:sz w:val="30"/>
          <w:vertAlign w:val="baseline"/>
        </w:rPr>
        <w:t xml:space="preserve"> </w:t>
      </w:r>
      <w:r>
        <w:rPr>
          <w:color w:val="448261"/>
          <w:spacing w:val="-8"/>
          <w:sz w:val="30"/>
          <w:vertAlign w:val="baseline"/>
        </w:rPr>
        <w:t>0000/25</w:t>
      </w:r>
      <w:r>
        <w:rPr>
          <w:color w:val="448261"/>
          <w:spacing w:val="-27"/>
          <w:sz w:val="30"/>
          <w:vertAlign w:val="baseline"/>
        </w:rPr>
        <w:t xml:space="preserve"> </w:t>
      </w:r>
      <w:r>
        <w:rPr>
          <w:color w:val="322F2B"/>
          <w:spacing w:val="-8"/>
          <w:sz w:val="24"/>
          <w:vertAlign w:val="baseline"/>
        </w:rPr>
        <w:t>→</w:t>
      </w:r>
      <w:r>
        <w:rPr>
          <w:color w:val="322F2B"/>
          <w:spacing w:val="-11"/>
          <w:sz w:val="24"/>
          <w:vertAlign w:val="baseline"/>
        </w:rPr>
        <w:t xml:space="preserve"> </w:t>
      </w:r>
      <w:r>
        <w:rPr>
          <w:color w:val="448261"/>
          <w:spacing w:val="-8"/>
          <w:sz w:val="30"/>
          <w:vertAlign w:val="baseline"/>
        </w:rPr>
        <w:t>172.16.0.128/25</w:t>
      </w:r>
      <w:r>
        <w:rPr>
          <w:color w:val="448261"/>
          <w:spacing w:val="-27"/>
          <w:sz w:val="30"/>
          <w:vertAlign w:val="baseline"/>
        </w:rPr>
        <w:t xml:space="preserve"> </w:t>
      </w:r>
      <w:r>
        <w:rPr>
          <w:color w:val="322F2B"/>
          <w:spacing w:val="-8"/>
          <w:sz w:val="24"/>
          <w:vertAlign w:val="baseline"/>
        </w:rPr>
        <w:t>this</w:t>
      </w:r>
      <w:r>
        <w:rPr>
          <w:color w:val="322F2B"/>
          <w:spacing w:val="-11"/>
          <w:sz w:val="24"/>
          <w:vertAlign w:val="baseline"/>
        </w:rPr>
        <w:t xml:space="preserve"> </w:t>
      </w:r>
      <w:r>
        <w:rPr>
          <w:color w:val="322F2B"/>
          <w:spacing w:val="-8"/>
          <w:sz w:val="24"/>
          <w:vertAlign w:val="baseline"/>
        </w:rPr>
        <w:t>new</w:t>
      </w:r>
      <w:r>
        <w:rPr>
          <w:color w:val="322F2B"/>
          <w:spacing w:val="-11"/>
          <w:sz w:val="24"/>
          <w:vertAlign w:val="baseline"/>
        </w:rPr>
        <w:t xml:space="preserve"> </w:t>
      </w:r>
      <w:r>
        <w:rPr>
          <w:color w:val="322F2B"/>
          <w:spacing w:val="-8"/>
          <w:sz w:val="24"/>
          <w:vertAlign w:val="baseline"/>
        </w:rPr>
        <w:t>subnet</w:t>
      </w:r>
      <w:r>
        <w:rPr>
          <w:color w:val="322F2B"/>
          <w:spacing w:val="-10"/>
          <w:sz w:val="24"/>
          <w:vertAlign w:val="baseline"/>
        </w:rPr>
        <w:t xml:space="preserve"> </w:t>
      </w:r>
      <w:r>
        <w:rPr>
          <w:color w:val="322F2B"/>
          <w:spacing w:val="-8"/>
          <w:sz w:val="24"/>
          <w:vertAlign w:val="baseline"/>
        </w:rPr>
        <w:t xml:space="preserve">will </w:t>
      </w:r>
      <w:r>
        <w:rPr>
          <w:color w:val="322F2B"/>
          <w:sz w:val="24"/>
          <w:vertAlign w:val="baseline"/>
        </w:rPr>
        <w:t>be</w:t>
      </w:r>
      <w:r>
        <w:rPr>
          <w:color w:val="322F2B"/>
          <w:spacing w:val="40"/>
          <w:sz w:val="24"/>
          <w:vertAlign w:val="baseline"/>
        </w:rPr>
        <w:t xml:space="preserve"> </w:t>
      </w:r>
      <w:r>
        <w:rPr>
          <w:color w:val="322F2B"/>
          <w:sz w:val="24"/>
          <w:vertAlign w:val="baseline"/>
        </w:rPr>
        <w:t>used</w:t>
      </w:r>
      <w:r>
        <w:rPr>
          <w:color w:val="322F2B"/>
          <w:spacing w:val="40"/>
          <w:sz w:val="24"/>
          <w:vertAlign w:val="baseline"/>
        </w:rPr>
        <w:t xml:space="preserve"> </w:t>
      </w:r>
      <w:r>
        <w:rPr>
          <w:color w:val="322F2B"/>
          <w:sz w:val="24"/>
          <w:vertAlign w:val="baseline"/>
        </w:rPr>
        <w:t>to</w:t>
      </w:r>
      <w:r>
        <w:rPr>
          <w:color w:val="322F2B"/>
          <w:spacing w:val="40"/>
          <w:sz w:val="24"/>
          <w:vertAlign w:val="baseline"/>
        </w:rPr>
        <w:t xml:space="preserve"> </w:t>
      </w:r>
      <w:r>
        <w:rPr>
          <w:color w:val="322F2B"/>
          <w:sz w:val="24"/>
          <w:vertAlign w:val="baseline"/>
        </w:rPr>
        <w:t>divide</w:t>
      </w:r>
      <w:r>
        <w:rPr>
          <w:color w:val="322F2B"/>
          <w:spacing w:val="40"/>
          <w:sz w:val="24"/>
          <w:vertAlign w:val="baseline"/>
        </w:rPr>
        <w:t xml:space="preserve"> </w:t>
      </w:r>
      <w:r>
        <w:rPr>
          <w:color w:val="322F2B"/>
          <w:sz w:val="24"/>
          <w:vertAlign w:val="baseline"/>
        </w:rPr>
        <w:t>the</w:t>
      </w:r>
      <w:r>
        <w:rPr>
          <w:color w:val="322F2B"/>
          <w:spacing w:val="40"/>
          <w:sz w:val="24"/>
          <w:vertAlign w:val="baseline"/>
        </w:rPr>
        <w:t xml:space="preserve"> </w:t>
      </w:r>
      <w:r>
        <w:rPr>
          <w:color w:val="322F2B"/>
          <w:sz w:val="24"/>
          <w:vertAlign w:val="baseline"/>
        </w:rPr>
        <w:t>remaining</w:t>
      </w:r>
      <w:r>
        <w:rPr>
          <w:color w:val="322F2B"/>
          <w:spacing w:val="40"/>
          <w:sz w:val="24"/>
          <w:vertAlign w:val="baseline"/>
        </w:rPr>
        <w:t xml:space="preserve"> </w:t>
      </w:r>
      <w:r>
        <w:rPr>
          <w:color w:val="322F2B"/>
          <w:sz w:val="24"/>
          <w:vertAlign w:val="baseline"/>
        </w:rPr>
        <w:t>subnets.</w:t>
      </w:r>
    </w:p>
    <w:p>
      <w:pPr>
        <w:pStyle w:val="4"/>
        <w:spacing w:before="174" w:line="297" w:lineRule="auto"/>
      </w:pP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195580</wp:posOffset>
                </wp:positionV>
                <wp:extent cx="47625" cy="47625"/>
                <wp:effectExtent l="0" t="0" r="13335" b="13335"/>
                <wp:wrapNone/>
                <wp:docPr id="50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79.45pt;margin-top:15.4pt;height:3.75pt;width:3.75pt;mso-position-horizontal-relative:page;z-index:251668480;mso-width-relative:page;mso-height-relative:page;" fillcolor="#000000" filled="t" stroked="f" coordsize="47625,47625" o:gfxdata="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oeVqS1gAAAAkBAAAPAAAAAAAAAAEAIAAAACIAAABkcnMvZG93bnJl&#10;di54bWxQSwECFAAUAAAACACHTuJAzTTTzjgCAABqBQAADgAAAAAAAAABACAAAAAlAQAAZHJzL2Uy&#10;b0RvYy54bWxQSwUGAAAAAAYABgBZAQAAzwUAAAAA&#10;" path="m26970,47623l20654,47623,17617,47015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10"/>
        </w:rPr>
        <w:t>When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we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have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network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address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new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subnet,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we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also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need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 xml:space="preserve">identify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first</w:t>
      </w:r>
      <w:r>
        <w:rPr>
          <w:spacing w:val="-10"/>
          <w:w w:val="110"/>
        </w:rPr>
        <w:t xml:space="preserve"> </w:t>
      </w:r>
      <w:r>
        <w:rPr>
          <w:w w:val="110"/>
        </w:rPr>
        <w:t>IP</w:t>
      </w:r>
      <w:r>
        <w:rPr>
          <w:spacing w:val="-10"/>
          <w:w w:val="110"/>
        </w:rPr>
        <w:t xml:space="preserve"> </w:t>
      </w:r>
      <w:r>
        <w:rPr>
          <w:w w:val="110"/>
        </w:rPr>
        <w:t>address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Broadcast</w:t>
      </w:r>
      <w:r>
        <w:rPr>
          <w:spacing w:val="-10"/>
          <w:w w:val="110"/>
        </w:rPr>
        <w:t xml:space="preserve"> </w:t>
      </w:r>
      <w:r>
        <w:rPr>
          <w:w w:val="110"/>
        </w:rPr>
        <w:t>address.</w:t>
      </w:r>
      <w:r>
        <w:rPr>
          <w:spacing w:val="-10"/>
          <w:w w:val="110"/>
        </w:rPr>
        <w:t xml:space="preserve"> </w:t>
      </w:r>
      <w:r>
        <w:rPr>
          <w:w w:val="110"/>
        </w:rPr>
        <w:t>Therefore,</w:t>
      </w:r>
      <w:r>
        <w:rPr>
          <w:spacing w:val="-10"/>
          <w:w w:val="110"/>
        </w:rPr>
        <w:t xml:space="preserve"> </w:t>
      </w:r>
      <w:r>
        <w:rPr>
          <w:w w:val="110"/>
        </w:rPr>
        <w:t>we</w:t>
      </w:r>
      <w:r>
        <w:rPr>
          <w:spacing w:val="-10"/>
          <w:w w:val="110"/>
        </w:rPr>
        <w:t xml:space="preserve"> </w:t>
      </w:r>
      <w:r>
        <w:rPr>
          <w:w w:val="110"/>
        </w:rPr>
        <w:t>use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subnet</w:t>
      </w:r>
    </w:p>
    <w:p>
      <w:pPr>
        <w:pStyle w:val="4"/>
        <w:spacing w:before="1" w:line="297" w:lineRule="auto"/>
        <w:ind w:right="131"/>
      </w:pPr>
      <w:r>
        <w:rPr>
          <w:w w:val="110"/>
        </w:rPr>
        <w:t>mask</w:t>
      </w:r>
      <w:r>
        <w:rPr>
          <w:spacing w:val="-17"/>
          <w:w w:val="110"/>
        </w:rPr>
        <w:t xml:space="preserve"> </w:t>
      </w:r>
      <w:r>
        <w:rPr>
          <w:w w:val="110"/>
        </w:rPr>
        <w:t>(CIDR)</w:t>
      </w:r>
      <w:r>
        <w:rPr>
          <w:spacing w:val="-17"/>
          <w:w w:val="110"/>
        </w:rPr>
        <w:t xml:space="preserve"> </w:t>
      </w:r>
      <w:r>
        <w:rPr>
          <w:w w:val="110"/>
        </w:rPr>
        <w:t>(prefix</w:t>
      </w:r>
      <w:r>
        <w:rPr>
          <w:spacing w:val="-17"/>
          <w:w w:val="110"/>
        </w:rPr>
        <w:t xml:space="preserve"> </w:t>
      </w:r>
      <w:r>
        <w:rPr>
          <w:w w:val="110"/>
        </w:rPr>
        <w:t>length)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use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OR</w:t>
      </w:r>
      <w:r>
        <w:rPr>
          <w:spacing w:val="-17"/>
          <w:w w:val="110"/>
        </w:rPr>
        <w:t xml:space="preserve"> </w:t>
      </w:r>
      <w:r>
        <w:rPr>
          <w:w w:val="110"/>
        </w:rPr>
        <w:t>function</w:t>
      </w:r>
      <w:r>
        <w:rPr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network address</w:t>
      </w:r>
      <w:r>
        <w:rPr>
          <w:spacing w:val="-21"/>
          <w:w w:val="110"/>
        </w:rPr>
        <w:t xml:space="preserve"> </w:t>
      </w:r>
      <w:r>
        <w:rPr>
          <w:w w:val="110"/>
        </w:rPr>
        <w:t>and</w:t>
      </w:r>
      <w:r>
        <w:rPr>
          <w:spacing w:val="-21"/>
          <w:w w:val="110"/>
        </w:rPr>
        <w:t xml:space="preserve"> </w:t>
      </w:r>
      <w:r>
        <w:rPr>
          <w:w w:val="110"/>
        </w:rPr>
        <w:t>broadcast</w:t>
      </w:r>
      <w:r>
        <w:rPr>
          <w:spacing w:val="-20"/>
          <w:w w:val="110"/>
        </w:rPr>
        <w:t xml:space="preserve"> </w:t>
      </w:r>
      <w:r>
        <w:rPr>
          <w:w w:val="110"/>
        </w:rPr>
        <w:t>address</w:t>
      </w:r>
      <w:r>
        <w:rPr>
          <w:spacing w:val="-21"/>
          <w:w w:val="110"/>
        </w:rPr>
        <w:t xml:space="preserve"> </w:t>
      </w:r>
      <w:r>
        <w:rPr>
          <w:w w:val="110"/>
        </w:rPr>
        <w:t>found.</w:t>
      </w:r>
      <w:r>
        <w:rPr>
          <w:spacing w:val="-21"/>
          <w:w w:val="110"/>
        </w:rPr>
        <w:t xml:space="preserve"> </w:t>
      </w:r>
      <w:r>
        <w:rPr>
          <w:w w:val="110"/>
        </w:rPr>
        <w:t>Small</w:t>
      </w:r>
      <w:r>
        <w:rPr>
          <w:spacing w:val="-20"/>
          <w:w w:val="110"/>
        </w:rPr>
        <w:t xml:space="preserve"> </w:t>
      </w:r>
      <w:r>
        <w:rPr>
          <w:w w:val="110"/>
        </w:rPr>
        <w:t>description</w:t>
      </w:r>
      <w:r>
        <w:rPr>
          <w:spacing w:val="-21"/>
          <w:w w:val="110"/>
        </w:rPr>
        <w:t xml:space="preserve"> </w:t>
      </w:r>
      <w:r>
        <w:rPr>
          <w:w w:val="110"/>
        </w:rPr>
        <w:t>that</w:t>
      </w:r>
      <w:r>
        <w:rPr>
          <w:spacing w:val="-20"/>
          <w:w w:val="110"/>
        </w:rPr>
        <w:t xml:space="preserve"> </w:t>
      </w:r>
      <w:r>
        <w:rPr>
          <w:w w:val="110"/>
        </w:rPr>
        <w:t>AND</w:t>
      </w:r>
      <w:r>
        <w:rPr>
          <w:spacing w:val="-21"/>
          <w:w w:val="110"/>
        </w:rPr>
        <w:t xml:space="preserve"> </w:t>
      </w:r>
      <w:r>
        <w:rPr>
          <w:w w:val="110"/>
        </w:rPr>
        <w:t>function use</w:t>
      </w:r>
      <w:r>
        <w:rPr>
          <w:spacing w:val="-15"/>
          <w:w w:val="110"/>
        </w:rPr>
        <w:t xml:space="preserve"> </w:t>
      </w:r>
      <w:r>
        <w:rPr>
          <w:w w:val="110"/>
        </w:rPr>
        <w:t>subnet</w:t>
      </w:r>
      <w:r>
        <w:rPr>
          <w:spacing w:val="-15"/>
          <w:w w:val="110"/>
        </w:rPr>
        <w:t xml:space="preserve"> </w:t>
      </w:r>
      <w:r>
        <w:rPr>
          <w:w w:val="110"/>
        </w:rPr>
        <w:t>mask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priority</w:t>
      </w:r>
      <w:r>
        <w:rPr>
          <w:spacing w:val="-15"/>
          <w:w w:val="110"/>
        </w:rPr>
        <w:t xml:space="preserve"> </w:t>
      </w: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0,</w:t>
      </w:r>
      <w:r>
        <w:rPr>
          <w:spacing w:val="-15"/>
          <w:w w:val="110"/>
        </w:rPr>
        <w:t xml:space="preserve"> </w:t>
      </w:r>
      <w:r>
        <w:rPr>
          <w:w w:val="110"/>
        </w:rPr>
        <w:t>but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OR</w:t>
      </w:r>
      <w:r>
        <w:rPr>
          <w:spacing w:val="-15"/>
          <w:w w:val="110"/>
        </w:rPr>
        <w:t xml:space="preserve"> </w:t>
      </w:r>
      <w:r>
        <w:rPr>
          <w:w w:val="110"/>
        </w:rPr>
        <w:t>function</w:t>
      </w:r>
      <w:r>
        <w:rPr>
          <w:spacing w:val="-15"/>
          <w:w w:val="110"/>
        </w:rPr>
        <w:t xml:space="preserve"> </w:t>
      </w:r>
      <w:r>
        <w:rPr>
          <w:w w:val="110"/>
        </w:rPr>
        <w:t>use</w:t>
      </w:r>
      <w:r>
        <w:rPr>
          <w:spacing w:val="-15"/>
          <w:w w:val="110"/>
        </w:rPr>
        <w:t xml:space="preserve"> </w:t>
      </w:r>
      <w:r>
        <w:rPr>
          <w:w w:val="110"/>
        </w:rPr>
        <w:t>inverse</w:t>
      </w:r>
      <w:r>
        <w:rPr>
          <w:spacing w:val="-15"/>
          <w:w w:val="110"/>
        </w:rPr>
        <w:t xml:space="preserve"> </w:t>
      </w:r>
      <w:r>
        <w:rPr>
          <w:w w:val="110"/>
        </w:rPr>
        <w:t>subnet</w:t>
      </w:r>
    </w:p>
    <w:p>
      <w:pPr>
        <w:pStyle w:val="4"/>
        <w:spacing w:line="324" w:lineRule="exact"/>
      </w:pPr>
      <w:r>
        <w:rPr>
          <w:w w:val="105"/>
        </w:rPr>
        <w:t>mask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priority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1.</w:t>
      </w:r>
      <w:r>
        <w:rPr>
          <w:spacing w:val="-9"/>
          <w:w w:val="105"/>
        </w:rPr>
        <w:t xml:space="preserve"> </w:t>
      </w:r>
      <w:r>
        <w:rPr>
          <w:w w:val="105"/>
        </w:rPr>
        <w:t>Take</w:t>
      </w:r>
      <w:r>
        <w:rPr>
          <w:spacing w:val="-10"/>
          <w:w w:val="105"/>
        </w:rPr>
        <w:t xml:space="preserve"> </w:t>
      </w:r>
      <w:r>
        <w:rPr>
          <w:w w:val="105"/>
        </w:rPr>
        <w:t>an</w:t>
      </w:r>
      <w:r>
        <w:rPr>
          <w:spacing w:val="-9"/>
          <w:w w:val="105"/>
        </w:rPr>
        <w:t xml:space="preserve"> </w:t>
      </w:r>
      <w:r>
        <w:rPr>
          <w:w w:val="105"/>
        </w:rPr>
        <w:t>example,</w:t>
      </w:r>
      <w:r>
        <w:rPr>
          <w:spacing w:val="-10"/>
          <w:w w:val="105"/>
        </w:rPr>
        <w:t xml:space="preserve"> </w:t>
      </w:r>
      <w:r>
        <w:rPr>
          <w:rFonts w:ascii="SimSun"/>
          <w:w w:val="105"/>
          <w:sz w:val="29"/>
        </w:rPr>
        <w:t>/16</w:t>
      </w:r>
      <w:r>
        <w:rPr>
          <w:rFonts w:ascii="SimSun"/>
          <w:spacing w:val="-83"/>
          <w:w w:val="105"/>
          <w:sz w:val="29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subnet</w:t>
      </w:r>
      <w:r>
        <w:rPr>
          <w:spacing w:val="-9"/>
          <w:w w:val="105"/>
        </w:rPr>
        <w:t xml:space="preserve"> </w:t>
      </w:r>
      <w:r>
        <w:rPr>
          <w:w w:val="105"/>
        </w:rPr>
        <w:t>mask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is</w:t>
      </w:r>
    </w:p>
    <w:p>
      <w:pPr>
        <w:spacing w:before="8"/>
        <w:ind w:left="454" w:right="0" w:firstLine="0"/>
        <w:jc w:val="left"/>
        <w:rPr>
          <w:sz w:val="24"/>
        </w:rPr>
      </w:pPr>
      <w:r>
        <w:rPr>
          <w:color w:val="448261"/>
          <w:w w:val="90"/>
          <w:sz w:val="30"/>
        </w:rPr>
        <w:t>11111111.11111111.00000000.00000000</w:t>
      </w:r>
      <w:r>
        <w:rPr>
          <w:color w:val="448261"/>
          <w:spacing w:val="37"/>
          <w:sz w:val="30"/>
        </w:rPr>
        <w:t xml:space="preserve"> </w:t>
      </w:r>
      <w:r>
        <w:rPr>
          <w:w w:val="90"/>
          <w:sz w:val="24"/>
        </w:rPr>
        <w:t>and</w:t>
      </w:r>
      <w:r>
        <w:rPr>
          <w:spacing w:val="57"/>
          <w:sz w:val="24"/>
        </w:rPr>
        <w:t xml:space="preserve"> </w:t>
      </w:r>
      <w:r>
        <w:rPr>
          <w:w w:val="90"/>
          <w:sz w:val="24"/>
        </w:rPr>
        <w:t>inverse</w:t>
      </w:r>
      <w:r>
        <w:rPr>
          <w:spacing w:val="57"/>
          <w:sz w:val="24"/>
        </w:rPr>
        <w:t xml:space="preserve"> </w:t>
      </w:r>
      <w:r>
        <w:rPr>
          <w:w w:val="90"/>
          <w:sz w:val="24"/>
        </w:rPr>
        <w:t>subnet</w:t>
      </w:r>
      <w:r>
        <w:rPr>
          <w:spacing w:val="57"/>
          <w:sz w:val="24"/>
        </w:rPr>
        <w:t xml:space="preserve"> </w:t>
      </w:r>
      <w:r>
        <w:rPr>
          <w:w w:val="90"/>
          <w:sz w:val="24"/>
        </w:rPr>
        <w:t>mask</w:t>
      </w:r>
      <w:r>
        <w:rPr>
          <w:spacing w:val="57"/>
          <w:sz w:val="24"/>
        </w:rPr>
        <w:t xml:space="preserve"> </w:t>
      </w:r>
      <w:r>
        <w:rPr>
          <w:spacing w:val="-5"/>
          <w:w w:val="90"/>
          <w:sz w:val="24"/>
        </w:rPr>
        <w:t>is</w:t>
      </w:r>
    </w:p>
    <w:p>
      <w:pPr>
        <w:pStyle w:val="3"/>
        <w:spacing w:before="73"/>
        <w:rPr>
          <w:sz w:val="24"/>
        </w:rPr>
      </w:pPr>
      <w:r>
        <w:rPr>
          <w:color w:val="448261"/>
          <w:spacing w:val="-2"/>
          <w:w w:val="90"/>
        </w:rPr>
        <w:t>00000000.00000000.11111111.11111111</w:t>
      </w:r>
      <w:r>
        <w:rPr>
          <w:spacing w:val="-2"/>
          <w:w w:val="90"/>
          <w:sz w:val="24"/>
        </w:rPr>
        <w:t>.</w:t>
      </w:r>
    </w:p>
    <w:p>
      <w:pPr>
        <w:spacing w:before="193"/>
        <w:ind w:left="454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246380</wp:posOffset>
                </wp:positionV>
                <wp:extent cx="47625" cy="47625"/>
                <wp:effectExtent l="0" t="0" r="13335" b="13335"/>
                <wp:wrapNone/>
                <wp:docPr id="51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79.45pt;margin-top:19.4pt;height:3.75pt;width:3.75pt;mso-position-horizontal-relative:page;z-index:251669504;mso-width-relative:page;mso-height-relative:page;" fillcolor="#000000" filled="t" stroked="f" coordsize="47625,47625" o:gfxdata="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6RnjPtcAAAAJAQAADwAAAAAAAAABACAAAAAiAAAAZHJzL2Rv&#10;d25yZXYueG1sUEsBAhQAFAAAAAgAh07iQA2Ex6Y7AgAAagUAAA4AAAAAAAAAAQAgAAAAJgEAAGRy&#10;cy9lMm9Eb2MueG1sUEsFBgAAAAAGAAYAWQEAANMFAAAAAA==&#10;" path="m26970,47623l20654,47623,17617,47015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w:t>Starting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color w:val="448261"/>
          <w:spacing w:val="-2"/>
          <w:sz w:val="30"/>
        </w:rPr>
        <w:t>172.16.0.0/25</w:t>
      </w:r>
    </w:p>
    <w:p>
      <w:pPr>
        <w:pStyle w:val="4"/>
        <w:spacing w:before="9"/>
        <w:ind w:left="0"/>
        <w:rPr>
          <w:sz w:val="19"/>
        </w:rPr>
      </w:pPr>
    </w:p>
    <w:tbl>
      <w:tblPr>
        <w:tblStyle w:val="7"/>
        <w:tblW w:w="0" w:type="auto"/>
        <w:tblInd w:w="37" w:type="dxa"/>
        <w:tblBorders>
          <w:top w:val="single" w:color="37342E" w:sz="6" w:space="0"/>
          <w:left w:val="single" w:color="37342E" w:sz="6" w:space="0"/>
          <w:bottom w:val="single" w:color="37342E" w:sz="6" w:space="0"/>
          <w:right w:val="single" w:color="37342E" w:sz="6" w:space="0"/>
          <w:insideH w:val="single" w:color="37342E" w:sz="6" w:space="0"/>
          <w:insideV w:val="single" w:color="37342E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5"/>
        <w:gridCol w:w="4980"/>
      </w:tblGrid>
      <w:tr>
        <w:tblPrEx>
          <w:tblBorders>
            <w:top w:val="single" w:color="37342E" w:sz="6" w:space="0"/>
            <w:left w:val="single" w:color="37342E" w:sz="6" w:space="0"/>
            <w:bottom w:val="single" w:color="37342E" w:sz="6" w:space="0"/>
            <w:right w:val="single" w:color="37342E" w:sz="6" w:space="0"/>
            <w:insideH w:val="single" w:color="37342E" w:sz="6" w:space="0"/>
            <w:insideV w:val="single" w:color="37342E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95" w:type="dxa"/>
            <w:shd w:val="clear" w:color="auto" w:fill="F6F5F2"/>
          </w:tcPr>
          <w:p>
            <w:pPr>
              <w:pStyle w:val="11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Subnet</w:t>
            </w:r>
          </w:p>
        </w:tc>
        <w:tc>
          <w:tcPr>
            <w:tcW w:w="4980" w:type="dxa"/>
          </w:tcPr>
          <w:p>
            <w:pPr>
              <w:pStyle w:val="11"/>
              <w:spacing w:before="40"/>
              <w:ind w:left="119"/>
              <w:rPr>
                <w:sz w:val="26"/>
              </w:rPr>
            </w:pPr>
            <w:r>
              <w:rPr>
                <w:color w:val="448261"/>
                <w:w w:val="85"/>
                <w:sz w:val="26"/>
              </w:rPr>
              <w:t>1010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1100.0001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0000.0000</w:t>
            </w:r>
            <w:r>
              <w:rPr>
                <w:color w:val="448261"/>
                <w:spacing w:val="25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0000.0000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spacing w:val="-4"/>
                <w:w w:val="85"/>
                <w:sz w:val="26"/>
              </w:rPr>
              <w:t>0000</w:t>
            </w:r>
          </w:p>
        </w:tc>
      </w:tr>
      <w:tr>
        <w:tblPrEx>
          <w:tblBorders>
            <w:top w:val="single" w:color="37342E" w:sz="6" w:space="0"/>
            <w:left w:val="single" w:color="37342E" w:sz="6" w:space="0"/>
            <w:bottom w:val="single" w:color="37342E" w:sz="6" w:space="0"/>
            <w:right w:val="single" w:color="37342E" w:sz="6" w:space="0"/>
            <w:insideH w:val="single" w:color="37342E" w:sz="6" w:space="0"/>
            <w:insideV w:val="single" w:color="37342E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295" w:type="dxa"/>
            <w:shd w:val="clear" w:color="auto" w:fill="F6F5F2"/>
          </w:tcPr>
          <w:p>
            <w:pPr>
              <w:pStyle w:val="11"/>
              <w:rPr>
                <w:sz w:val="21"/>
              </w:rPr>
            </w:pPr>
            <w:r>
              <w:rPr>
                <w:w w:val="110"/>
                <w:sz w:val="21"/>
              </w:rPr>
              <w:t>Subnet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mask</w:t>
            </w:r>
          </w:p>
        </w:tc>
        <w:tc>
          <w:tcPr>
            <w:tcW w:w="4980" w:type="dxa"/>
          </w:tcPr>
          <w:p>
            <w:pPr>
              <w:pStyle w:val="11"/>
              <w:spacing w:before="40"/>
              <w:ind w:left="119"/>
              <w:rPr>
                <w:sz w:val="26"/>
              </w:rPr>
            </w:pPr>
            <w:r>
              <w:rPr>
                <w:color w:val="448261"/>
                <w:w w:val="85"/>
                <w:sz w:val="26"/>
              </w:rPr>
              <w:t>1111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1111.1111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1111.1111</w:t>
            </w:r>
            <w:r>
              <w:rPr>
                <w:color w:val="448261"/>
                <w:spacing w:val="25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1111.1000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spacing w:val="-4"/>
                <w:w w:val="85"/>
                <w:sz w:val="26"/>
              </w:rPr>
              <w:t>0000</w:t>
            </w:r>
          </w:p>
        </w:tc>
      </w:tr>
      <w:tr>
        <w:tblPrEx>
          <w:tblBorders>
            <w:top w:val="single" w:color="37342E" w:sz="6" w:space="0"/>
            <w:left w:val="single" w:color="37342E" w:sz="6" w:space="0"/>
            <w:bottom w:val="single" w:color="37342E" w:sz="6" w:space="0"/>
            <w:right w:val="single" w:color="37342E" w:sz="6" w:space="0"/>
            <w:insideH w:val="single" w:color="37342E" w:sz="6" w:space="0"/>
            <w:insideV w:val="single" w:color="37342E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95" w:type="dxa"/>
            <w:shd w:val="clear" w:color="auto" w:fill="F6F5F2"/>
          </w:tcPr>
          <w:p>
            <w:pPr>
              <w:pStyle w:val="11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AND</w:t>
            </w:r>
            <w:r>
              <w:rPr>
                <w:spacing w:val="-9"/>
                <w:w w:val="110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(0)</w:t>
            </w:r>
          </w:p>
        </w:tc>
        <w:tc>
          <w:tcPr>
            <w:tcW w:w="4980" w:type="dxa"/>
          </w:tcPr>
          <w:p>
            <w:pPr>
              <w:pStyle w:val="11"/>
              <w:spacing w:before="25"/>
              <w:ind w:left="119"/>
              <w:rPr>
                <w:sz w:val="26"/>
              </w:rPr>
            </w:pPr>
            <w:r>
              <w:rPr>
                <w:color w:val="448261"/>
                <w:w w:val="85"/>
                <w:sz w:val="26"/>
              </w:rPr>
              <w:t>1010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1100.0001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0000.0000</w:t>
            </w:r>
            <w:r>
              <w:rPr>
                <w:color w:val="448261"/>
                <w:spacing w:val="25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0000.0000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spacing w:val="-4"/>
                <w:w w:val="85"/>
                <w:sz w:val="26"/>
              </w:rPr>
              <w:t>0000</w:t>
            </w:r>
          </w:p>
        </w:tc>
      </w:tr>
      <w:tr>
        <w:tblPrEx>
          <w:tblBorders>
            <w:top w:val="single" w:color="37342E" w:sz="6" w:space="0"/>
            <w:left w:val="single" w:color="37342E" w:sz="6" w:space="0"/>
            <w:bottom w:val="single" w:color="37342E" w:sz="6" w:space="0"/>
            <w:right w:val="single" w:color="37342E" w:sz="6" w:space="0"/>
            <w:insideH w:val="single" w:color="37342E" w:sz="6" w:space="0"/>
            <w:insideV w:val="single" w:color="37342E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95" w:type="dxa"/>
            <w:shd w:val="clear" w:color="auto" w:fill="F6F5F2"/>
          </w:tcPr>
          <w:p>
            <w:pPr>
              <w:pStyle w:val="11"/>
              <w:rPr>
                <w:sz w:val="21"/>
              </w:rPr>
            </w:pPr>
            <w:r>
              <w:rPr>
                <w:w w:val="110"/>
                <w:sz w:val="21"/>
              </w:rPr>
              <w:t>Network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address</w:t>
            </w:r>
          </w:p>
        </w:tc>
        <w:tc>
          <w:tcPr>
            <w:tcW w:w="4980" w:type="dxa"/>
          </w:tcPr>
          <w:p>
            <w:pPr>
              <w:pStyle w:val="11"/>
              <w:spacing w:before="40"/>
              <w:ind w:left="119"/>
              <w:rPr>
                <w:sz w:val="26"/>
              </w:rPr>
            </w:pPr>
            <w:r>
              <w:rPr>
                <w:color w:val="448261"/>
                <w:spacing w:val="-2"/>
                <w:sz w:val="26"/>
              </w:rPr>
              <w:t>172.16.0.0/25</w:t>
            </w:r>
          </w:p>
        </w:tc>
      </w:tr>
      <w:tr>
        <w:tblPrEx>
          <w:tblBorders>
            <w:top w:val="single" w:color="37342E" w:sz="6" w:space="0"/>
            <w:left w:val="single" w:color="37342E" w:sz="6" w:space="0"/>
            <w:bottom w:val="single" w:color="37342E" w:sz="6" w:space="0"/>
            <w:right w:val="single" w:color="37342E" w:sz="6" w:space="0"/>
            <w:insideH w:val="single" w:color="37342E" w:sz="6" w:space="0"/>
            <w:insideV w:val="single" w:color="37342E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295" w:type="dxa"/>
            <w:shd w:val="clear" w:color="auto" w:fill="F6F5F2"/>
          </w:tcPr>
          <w:p>
            <w:pPr>
              <w:pStyle w:val="11"/>
              <w:rPr>
                <w:sz w:val="21"/>
              </w:rPr>
            </w:pPr>
            <w:r>
              <w:rPr>
                <w:sz w:val="21"/>
              </w:rPr>
              <w:t>Inverse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subnet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mask</w:t>
            </w:r>
          </w:p>
        </w:tc>
        <w:tc>
          <w:tcPr>
            <w:tcW w:w="4980" w:type="dxa"/>
          </w:tcPr>
          <w:p>
            <w:pPr>
              <w:pStyle w:val="11"/>
              <w:spacing w:before="40"/>
              <w:ind w:left="119"/>
              <w:rPr>
                <w:sz w:val="26"/>
              </w:rPr>
            </w:pPr>
            <w:r>
              <w:rPr>
                <w:color w:val="448261"/>
                <w:w w:val="85"/>
                <w:sz w:val="26"/>
              </w:rPr>
              <w:t>0000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0000.0000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0000.0000</w:t>
            </w:r>
            <w:r>
              <w:rPr>
                <w:color w:val="448261"/>
                <w:spacing w:val="25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0000.0111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spacing w:val="-4"/>
                <w:w w:val="85"/>
                <w:sz w:val="26"/>
              </w:rPr>
              <w:t>1111</w:t>
            </w:r>
          </w:p>
        </w:tc>
      </w:tr>
      <w:tr>
        <w:tblPrEx>
          <w:tblBorders>
            <w:top w:val="single" w:color="37342E" w:sz="6" w:space="0"/>
            <w:left w:val="single" w:color="37342E" w:sz="6" w:space="0"/>
            <w:bottom w:val="single" w:color="37342E" w:sz="6" w:space="0"/>
            <w:right w:val="single" w:color="37342E" w:sz="6" w:space="0"/>
            <w:insideH w:val="single" w:color="37342E" w:sz="6" w:space="0"/>
            <w:insideV w:val="single" w:color="37342E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95" w:type="dxa"/>
            <w:shd w:val="clear" w:color="auto" w:fill="F6F5F2"/>
          </w:tcPr>
          <w:p>
            <w:pPr>
              <w:pStyle w:val="11"/>
              <w:spacing w:before="75"/>
              <w:rPr>
                <w:sz w:val="21"/>
              </w:rPr>
            </w:pPr>
            <w:r>
              <w:rPr>
                <w:sz w:val="21"/>
              </w:rPr>
              <w:t>OR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(1)</w:t>
            </w:r>
          </w:p>
        </w:tc>
        <w:tc>
          <w:tcPr>
            <w:tcW w:w="4980" w:type="dxa"/>
          </w:tcPr>
          <w:p>
            <w:pPr>
              <w:pStyle w:val="11"/>
              <w:spacing w:before="25"/>
              <w:ind w:left="119"/>
              <w:rPr>
                <w:sz w:val="26"/>
              </w:rPr>
            </w:pPr>
            <w:r>
              <w:rPr>
                <w:color w:val="448261"/>
                <w:w w:val="85"/>
                <w:sz w:val="26"/>
              </w:rPr>
              <w:t>1010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1100.0001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0000.0000</w:t>
            </w:r>
            <w:r>
              <w:rPr>
                <w:color w:val="448261"/>
                <w:spacing w:val="25"/>
                <w:sz w:val="26"/>
              </w:rPr>
              <w:t xml:space="preserve"> </w:t>
            </w:r>
            <w:r>
              <w:rPr>
                <w:color w:val="448261"/>
                <w:w w:val="85"/>
                <w:sz w:val="26"/>
              </w:rPr>
              <w:t>0000.0111</w:t>
            </w:r>
            <w:r>
              <w:rPr>
                <w:color w:val="448261"/>
                <w:spacing w:val="24"/>
                <w:sz w:val="26"/>
              </w:rPr>
              <w:t xml:space="preserve"> </w:t>
            </w:r>
            <w:r>
              <w:rPr>
                <w:color w:val="448261"/>
                <w:spacing w:val="-4"/>
                <w:w w:val="85"/>
                <w:sz w:val="26"/>
              </w:rPr>
              <w:t>1111</w:t>
            </w:r>
          </w:p>
        </w:tc>
      </w:tr>
      <w:tr>
        <w:tblPrEx>
          <w:tblBorders>
            <w:top w:val="single" w:color="37342E" w:sz="6" w:space="0"/>
            <w:left w:val="single" w:color="37342E" w:sz="6" w:space="0"/>
            <w:bottom w:val="single" w:color="37342E" w:sz="6" w:space="0"/>
            <w:right w:val="single" w:color="37342E" w:sz="6" w:space="0"/>
            <w:insideH w:val="single" w:color="37342E" w:sz="6" w:space="0"/>
            <w:insideV w:val="single" w:color="37342E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295" w:type="dxa"/>
            <w:shd w:val="clear" w:color="auto" w:fill="F6F5F2"/>
          </w:tcPr>
          <w:p>
            <w:pPr>
              <w:pStyle w:val="11"/>
              <w:rPr>
                <w:sz w:val="21"/>
              </w:rPr>
            </w:pPr>
            <w:r>
              <w:rPr>
                <w:w w:val="110"/>
                <w:sz w:val="21"/>
              </w:rPr>
              <w:t>Broadcast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address</w:t>
            </w:r>
          </w:p>
        </w:tc>
        <w:tc>
          <w:tcPr>
            <w:tcW w:w="4980" w:type="dxa"/>
          </w:tcPr>
          <w:p>
            <w:pPr>
              <w:pStyle w:val="11"/>
              <w:spacing w:before="25"/>
              <w:ind w:left="119"/>
              <w:rPr>
                <w:sz w:val="26"/>
              </w:rPr>
            </w:pPr>
            <w:r>
              <w:rPr>
                <w:color w:val="448261"/>
                <w:spacing w:val="-2"/>
                <w:sz w:val="26"/>
              </w:rPr>
              <w:t>172.16.0.127/25</w:t>
            </w:r>
          </w:p>
        </w:tc>
      </w:tr>
    </w:tbl>
    <w:p>
      <w:pPr>
        <w:pStyle w:val="11"/>
        <w:spacing w:after="0"/>
        <w:rPr>
          <w:sz w:val="26"/>
        </w:rPr>
        <w:sectPr>
          <w:pgSz w:w="11920" w:h="16840"/>
          <w:pgMar w:top="1360" w:right="1417" w:bottom="720" w:left="1417" w:header="0" w:footer="539" w:gutter="0"/>
        </w:sectPr>
      </w:pPr>
    </w:p>
    <w:p>
      <w:pPr>
        <w:pStyle w:val="4"/>
        <w:spacing w:before="71"/>
      </w:pP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130810</wp:posOffset>
                </wp:positionV>
                <wp:extent cx="47625" cy="47625"/>
                <wp:effectExtent l="0" t="0" r="13335" b="13335"/>
                <wp:wrapNone/>
                <wp:docPr id="52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79.45pt;margin-top:10.3pt;height:3.75pt;width:3.75pt;mso-position-horizontal-relative:page;z-index:251669504;mso-width-relative:page;mso-height-relative:page;" fillcolor="#000000" filled="t" stroked="f" coordsize="47625,47625" o:gfxdata="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PdH3E3WAAAACQEAAA8AAAAAAAAAAQAgAAAAIgAAAGRycy9kb3du&#10;cmV2LnhtbFBLAQIUABQAAAAIAIdO4kDx0MhdOgIAAGoFAAAOAAAAAAAAAAEAIAAAACUBAABkcnMv&#10;ZTJvRG9jLnhtbFBLBQYAAAAABgAGAFkBAADRBQAAAAA=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first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ip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address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use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next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network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address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which</w:t>
      </w:r>
      <w:r>
        <w:rPr>
          <w:spacing w:val="-13"/>
          <w:w w:val="110"/>
        </w:rPr>
        <w:t xml:space="preserve"> </w:t>
      </w:r>
      <w:r>
        <w:rPr>
          <w:spacing w:val="-5"/>
          <w:w w:val="110"/>
        </w:rPr>
        <w:t>is</w:t>
      </w:r>
    </w:p>
    <w:p>
      <w:pPr>
        <w:pStyle w:val="3"/>
      </w:pPr>
      <w:r>
        <w:rPr>
          <w:color w:val="448261"/>
          <w:spacing w:val="-2"/>
        </w:rPr>
        <w:t>172.16.0.1/25</w:t>
      </w:r>
    </w:p>
    <w:p>
      <w:pPr>
        <w:pStyle w:val="4"/>
        <w:spacing w:before="253" w:line="297" w:lineRule="auto"/>
        <w:ind w:right="185"/>
      </w:pP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246380</wp:posOffset>
                </wp:positionV>
                <wp:extent cx="47625" cy="47625"/>
                <wp:effectExtent l="0" t="0" r="13335" b="13335"/>
                <wp:wrapNone/>
                <wp:docPr id="53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79.45pt;margin-top:19.4pt;height:3.75pt;width:3.75pt;mso-position-horizontal-relative:page;z-index:251670528;mso-width-relative:page;mso-height-relative:page;" fillcolor="#000000" filled="t" stroked="f" coordsize="47625,47625" o:gfxdata="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pGeM+1wAAAAkBAAAPAAAAAAAAAAEAIAAAACIAAABkcnMvZG93&#10;bnJldi54bWxQSwECFAAUAAAACACHTuJAlHCCJzoCAABqBQAADgAAAAAAAAABACAAAAAmAQAAZHJz&#10;L2Uyb0RvYy54bWxQSwUGAAAAAAYABgBZAQAA0gUAAAAA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10"/>
        </w:rPr>
        <w:t>After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implemented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repeated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these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steps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until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satisfy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 xml:space="preserve">devices </w:t>
      </w:r>
      <w:r>
        <w:rPr>
          <w:w w:val="110"/>
        </w:rPr>
        <w:t>needed</w:t>
      </w:r>
      <w:r>
        <w:rPr>
          <w:spacing w:val="40"/>
          <w:w w:val="110"/>
        </w:rPr>
        <w:t xml:space="preserve"> </w:t>
      </w:r>
      <w:r>
        <w:rPr>
          <w:w w:val="110"/>
        </w:rPr>
        <w:t>that we achieved table result</w:t>
      </w:r>
    </w:p>
    <w:p>
      <w:pPr>
        <w:pStyle w:val="2"/>
        <w:numPr>
          <w:ilvl w:val="0"/>
          <w:numId w:val="0"/>
        </w:numPr>
        <w:tabs>
          <w:tab w:val="left" w:pos="1884"/>
        </w:tabs>
        <w:spacing w:before="1" w:after="0" w:line="240" w:lineRule="auto"/>
        <w:ind w:left="1440" w:leftChars="0" w:right="0" w:rightChars="0"/>
        <w:jc w:val="left"/>
      </w:pPr>
      <w:bookmarkStart w:id="3" w:name="_GoBack"/>
      <w:bookmarkEnd w:id="3"/>
    </w:p>
    <w:p>
      <w:pPr>
        <w:pStyle w:val="2"/>
        <w:numPr>
          <w:ilvl w:val="0"/>
          <w:numId w:val="1"/>
        </w:numPr>
        <w:tabs>
          <w:tab w:val="left" w:pos="1884"/>
        </w:tabs>
        <w:spacing w:before="1" w:after="0" w:line="240" w:lineRule="auto"/>
        <w:ind w:left="1884" w:right="0" w:hanging="444"/>
        <w:jc w:val="left"/>
      </w:pPr>
      <w:r>
        <w:rPr>
          <w:color w:val="1A237E"/>
          <w:spacing w:val="-2"/>
        </w:rPr>
        <w:t>REQUIREMENTS</w:t>
      </w:r>
    </w:p>
    <w:p>
      <w:pPr>
        <w:pStyle w:val="4"/>
        <w:spacing w:before="111" w:line="237" w:lineRule="auto"/>
        <w:ind w:left="1800"/>
      </w:pPr>
      <w:r>
        <w:rPr>
          <w:color w:val="212120"/>
        </w:rPr>
        <w:t>You are expected to complete all tasks in section B (Lab tasks). Advanced tasks are optional, and you could get bonus points for completing those tasks.</w:t>
      </w:r>
    </w:p>
    <w:p>
      <w:pPr>
        <w:pStyle w:val="4"/>
        <w:spacing w:before="205"/>
        <w:ind w:left="1800"/>
        <w:rPr>
          <w:color w:val="212120"/>
          <w:spacing w:val="-2"/>
        </w:rPr>
      </w:pPr>
      <w:r>
        <w:rPr>
          <w:color w:val="212120"/>
        </w:rPr>
        <w:t>Your</w:t>
      </w:r>
      <w:r>
        <w:rPr>
          <w:color w:val="212120"/>
          <w:spacing w:val="-8"/>
        </w:rPr>
        <w:t xml:space="preserve"> </w:t>
      </w:r>
      <w:r>
        <w:rPr>
          <w:color w:val="212120"/>
        </w:rPr>
        <w:t>submission</w:t>
      </w:r>
      <w:r>
        <w:rPr>
          <w:color w:val="212120"/>
          <w:spacing w:val="-7"/>
        </w:rPr>
        <w:t xml:space="preserve"> </w:t>
      </w:r>
      <w:r>
        <w:rPr>
          <w:color w:val="212120"/>
        </w:rPr>
        <w:t>must</w:t>
      </w:r>
      <w:r>
        <w:rPr>
          <w:color w:val="212120"/>
          <w:spacing w:val="-7"/>
        </w:rPr>
        <w:t xml:space="preserve"> </w:t>
      </w:r>
      <w:r>
        <w:rPr>
          <w:color w:val="212120"/>
        </w:rPr>
        <w:t>meet</w:t>
      </w:r>
      <w:r>
        <w:rPr>
          <w:color w:val="212120"/>
          <w:spacing w:val="-7"/>
        </w:rPr>
        <w:t xml:space="preserve"> </w:t>
      </w:r>
      <w:r>
        <w:rPr>
          <w:color w:val="212120"/>
        </w:rPr>
        <w:t>the</w:t>
      </w:r>
      <w:r>
        <w:rPr>
          <w:color w:val="212120"/>
          <w:spacing w:val="-8"/>
        </w:rPr>
        <w:t xml:space="preserve"> </w:t>
      </w:r>
      <w:r>
        <w:rPr>
          <w:color w:val="212120"/>
        </w:rPr>
        <w:t>following</w:t>
      </w:r>
      <w:r>
        <w:rPr>
          <w:color w:val="212120"/>
          <w:spacing w:val="-7"/>
        </w:rPr>
        <w:t xml:space="preserve"> </w:t>
      </w:r>
      <w:r>
        <w:rPr>
          <w:color w:val="212120"/>
          <w:spacing w:val="-2"/>
        </w:rPr>
        <w:t>requirements:</w:t>
      </w:r>
    </w:p>
    <w:p>
      <w:pPr>
        <w:pStyle w:val="4"/>
        <w:spacing w:before="205"/>
        <w:rPr>
          <w:color w:val="212120"/>
          <w:spacing w:val="-2"/>
        </w:rPr>
      </w:pPr>
    </w:p>
    <w:p>
      <w:pPr>
        <w:pStyle w:val="4"/>
        <w:spacing w:before="1"/>
        <w:rPr>
          <w:sz w:val="15"/>
        </w:rPr>
      </w:pPr>
      <w: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127000</wp:posOffset>
                </wp:positionV>
                <wp:extent cx="6059805" cy="963295"/>
                <wp:effectExtent l="0" t="0" r="0" b="0"/>
                <wp:wrapTopAndBottom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9805" cy="963294"/>
                          <a:chOff x="0" y="0"/>
                          <a:chExt cx="6059805" cy="963294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9623" y="0"/>
                            <a:ext cx="6019800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963294">
                                <a:moveTo>
                                  <a:pt x="6019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3168"/>
                                </a:lnTo>
                                <a:lnTo>
                                  <a:pt x="6019800" y="963168"/>
                                </a:lnTo>
                                <a:lnTo>
                                  <a:pt x="601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EC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36830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63294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3168"/>
                                </a:lnTo>
                                <a:lnTo>
                                  <a:pt x="36575" y="963168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6576" y="0"/>
                            <a:ext cx="6022975" cy="9632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 w:line="237" w:lineRule="auto"/>
                                <w:ind w:left="81" w:right="101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12120"/>
                                  <w:sz w:val="26"/>
                                </w:rPr>
                                <w:t>Notice:</w:t>
                              </w:r>
                              <w:r>
                                <w:rPr>
                                  <w:b/>
                                  <w:color w:val="212120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0"/>
                                  <w:sz w:val="26"/>
                                </w:rPr>
                                <w:t>Combine</w:t>
                              </w:r>
                              <w:r>
                                <w:rPr>
                                  <w:color w:val="212120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0"/>
                                  <w:sz w:val="26"/>
                                </w:rPr>
                                <w:t>your</w:t>
                              </w:r>
                              <w:r>
                                <w:rPr>
                                  <w:color w:val="212120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0"/>
                                  <w:sz w:val="26"/>
                                </w:rPr>
                                <w:t>lab</w:t>
                              </w:r>
                              <w:r>
                                <w:rPr>
                                  <w:color w:val="212120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0"/>
                                  <w:sz w:val="26"/>
                                </w:rPr>
                                <w:t>report</w:t>
                              </w:r>
                              <w:r>
                                <w:rPr>
                                  <w:color w:val="212120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212120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0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212120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0"/>
                                  <w:sz w:val="26"/>
                                </w:rPr>
                                <w:t>related</w:t>
                              </w:r>
                              <w:r>
                                <w:rPr>
                                  <w:color w:val="212120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0"/>
                                  <w:sz w:val="26"/>
                                </w:rPr>
                                <w:t>files</w:t>
                              </w:r>
                              <w:r>
                                <w:rPr>
                                  <w:color w:val="212120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0"/>
                                  <w:sz w:val="26"/>
                                </w:rPr>
                                <w:t>into</w:t>
                              </w:r>
                              <w:r>
                                <w:rPr>
                                  <w:color w:val="212120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212120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0"/>
                                  <w:sz w:val="26"/>
                                </w:rPr>
                                <w:t>single</w:t>
                              </w:r>
                              <w:r>
                                <w:rPr>
                                  <w:color w:val="212120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0"/>
                                  <w:sz w:val="26"/>
                                </w:rPr>
                                <w:t>ZIP</w:t>
                              </w:r>
                              <w:r>
                                <w:rPr>
                                  <w:b/>
                                  <w:color w:val="212120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0"/>
                                  <w:sz w:val="26"/>
                                </w:rPr>
                                <w:t>file</w:t>
                              </w:r>
                              <w:r>
                                <w:rPr>
                                  <w:b/>
                                  <w:color w:val="212120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0"/>
                                  <w:sz w:val="26"/>
                                </w:rPr>
                                <w:t>(.zip)</w:t>
                              </w:r>
                              <w:r>
                                <w:rPr>
                                  <w:color w:val="21212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212120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0"/>
                                  <w:sz w:val="26"/>
                                </w:rPr>
                                <w:t>name it as follow:</w:t>
                              </w:r>
                            </w:p>
                            <w:p>
                              <w:pPr>
                                <w:spacing w:before="200"/>
                                <w:ind w:left="0" w:right="25" w:firstLine="0"/>
                                <w:jc w:val="center"/>
                                <w:rPr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0"/>
                                  <w:sz w:val="26"/>
                                </w:rPr>
                                <w:t>StudentID</w:t>
                              </w:r>
                              <w:r>
                                <w:rPr>
                                  <w:b/>
                                  <w:i/>
                                  <w:color w:val="212120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0"/>
                                  <w:spacing w:val="-2"/>
                                  <w:sz w:val="26"/>
                                </w:rPr>
                                <w:t>_ReportLabX.zip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0pt;height:75.85pt;width:477.15pt;mso-position-horizontal-relative:page;mso-wrap-distance-bottom:0pt;mso-wrap-distance-top:0pt;z-index:-15722496;mso-width-relative:page;mso-height-relative:page;" coordsize="6059805,963294" o:gfxdata="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m2skH9oAAAALAQAADwAA&#10;AAAAAAABACAAAAAiAAAAZHJzL2Rvd25yZXYueG1sUEsBAhQAFAAAAAgAh07iQM/TDDH4AgAAZgoA&#10;AA4AAAAAAAAAAQAgAAAAKQEAAGRycy9lMm9Eb2MueG1sUEsFBgAAAAAGAAYAWQEAAJMGAAAAAA==&#10;">
                <o:lock v:ext="edit" aspectratio="f"/>
                <v:shape id="Graphic 43" o:spid="_x0000_s1026" o:spt="100" style="position:absolute;left:39623;top:0;height:963294;width:6019800;" fillcolor="#D0CECE" filled="t" stroked="f" coordsize="6019800,963294" o:gfxdata="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A1Skq5AAAA2wAA&#10;AA8AAAAAAAAAAQAgAAAAIgAAAGRycy9kb3ducmV2LnhtbFBLAQIUABQAAAAIAIdO4kAzLwWeOwAA&#10;ADkAAAAQAAAAAAAAAAEAIAAAAAgBAABkcnMvc2hhcGV4bWwueG1sUEsFBgAAAAAGAAYAWwEAALID&#10;AAAAAA==&#10;" path="m6019800,0l0,0,0,963168,6019800,963168,6019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0;top:0;height:963294;width:36830;" fillcolor="#595959" filled="t" stroked="f" coordsize="36830,963294" o:gfxdata="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rwBK/&#10;AAAA2wAAAA8AAAAAAAAAAQAgAAAAIgAAAGRycy9kb3ducmV2LnhtbFBLAQIUABQAAAAIAIdO4kAz&#10;LwWeOwAAADkAAAAQAAAAAAAAAAEAIAAAAA4BAABkcnMvc2hhcGV4bWwueG1sUEsFBgAAAAAGAAYA&#10;WwEAALgDAAAAAA==&#10;" path="m36575,0l0,0,0,963168,36575,963168,365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5" o:spid="_x0000_s1026" o:spt="202" type="#_x0000_t202" style="position:absolute;left:36576;top:0;height:963294;width:6022975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202" w:line="237" w:lineRule="auto"/>
                          <w:ind w:left="81" w:right="101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b/>
                            <w:color w:val="212120"/>
                            <w:sz w:val="26"/>
                          </w:rPr>
                          <w:t>Notice:</w:t>
                        </w:r>
                        <w:r>
                          <w:rPr>
                            <w:b/>
                            <w:color w:val="212120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12120"/>
                            <w:sz w:val="26"/>
                          </w:rPr>
                          <w:t>Combine</w:t>
                        </w:r>
                        <w:r>
                          <w:rPr>
                            <w:color w:val="212120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12120"/>
                            <w:sz w:val="26"/>
                          </w:rPr>
                          <w:t>your</w:t>
                        </w:r>
                        <w:r>
                          <w:rPr>
                            <w:color w:val="212120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12120"/>
                            <w:sz w:val="26"/>
                          </w:rPr>
                          <w:t>lab</w:t>
                        </w:r>
                        <w:r>
                          <w:rPr>
                            <w:color w:val="212120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12120"/>
                            <w:sz w:val="26"/>
                          </w:rPr>
                          <w:t>report</w:t>
                        </w:r>
                        <w:r>
                          <w:rPr>
                            <w:color w:val="212120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12120"/>
                            <w:sz w:val="26"/>
                          </w:rPr>
                          <w:t>and</w:t>
                        </w:r>
                        <w:r>
                          <w:rPr>
                            <w:color w:val="212120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12120"/>
                            <w:sz w:val="26"/>
                          </w:rPr>
                          <w:t>all</w:t>
                        </w:r>
                        <w:r>
                          <w:rPr>
                            <w:color w:val="212120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12120"/>
                            <w:sz w:val="26"/>
                          </w:rPr>
                          <w:t>related</w:t>
                        </w:r>
                        <w:r>
                          <w:rPr>
                            <w:color w:val="212120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12120"/>
                            <w:sz w:val="26"/>
                          </w:rPr>
                          <w:t>files</w:t>
                        </w:r>
                        <w:r>
                          <w:rPr>
                            <w:color w:val="212120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12120"/>
                            <w:sz w:val="26"/>
                          </w:rPr>
                          <w:t>into</w:t>
                        </w:r>
                        <w:r>
                          <w:rPr>
                            <w:color w:val="212120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12120"/>
                            <w:sz w:val="26"/>
                          </w:rPr>
                          <w:t>a</w:t>
                        </w:r>
                        <w:r>
                          <w:rPr>
                            <w:color w:val="212120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12120"/>
                            <w:sz w:val="26"/>
                          </w:rPr>
                          <w:t>single</w:t>
                        </w:r>
                        <w:r>
                          <w:rPr>
                            <w:color w:val="212120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12120"/>
                            <w:sz w:val="26"/>
                          </w:rPr>
                          <w:t>ZIP</w:t>
                        </w:r>
                        <w:r>
                          <w:rPr>
                            <w:b/>
                            <w:color w:val="212120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12120"/>
                            <w:sz w:val="26"/>
                          </w:rPr>
                          <w:t>file</w:t>
                        </w:r>
                        <w:r>
                          <w:rPr>
                            <w:b/>
                            <w:color w:val="212120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12120"/>
                            <w:sz w:val="26"/>
                          </w:rPr>
                          <w:t>(.zip)</w:t>
                        </w:r>
                        <w:r>
                          <w:rPr>
                            <w:color w:val="212120"/>
                            <w:sz w:val="26"/>
                          </w:rPr>
                          <w:t>,</w:t>
                        </w:r>
                        <w:r>
                          <w:rPr>
                            <w:color w:val="212120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12120"/>
                            <w:sz w:val="26"/>
                          </w:rPr>
                          <w:t>name it as follow:</w:t>
                        </w:r>
                      </w:p>
                      <w:p>
                        <w:pPr>
                          <w:spacing w:before="200"/>
                          <w:ind w:left="0" w:right="25" w:firstLine="0"/>
                          <w:jc w:val="center"/>
                          <w:rPr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b/>
                            <w:i/>
                            <w:color w:val="212120"/>
                            <w:sz w:val="26"/>
                          </w:rPr>
                          <w:t>StudentID</w:t>
                        </w:r>
                        <w:r>
                          <w:rPr>
                            <w:b/>
                            <w:i/>
                            <w:color w:val="212120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0"/>
                            <w:spacing w:val="-2"/>
                            <w:sz w:val="26"/>
                          </w:rPr>
                          <w:t>_ReportLabX.zip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ectPr>
      <w:pgSz w:w="11910" w:h="16840"/>
      <w:pgMar w:top="576" w:right="820" w:bottom="1166" w:left="0" w:header="286" w:footer="96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mc:AlternateContent>
        <mc:Choice Requires="wpg">
          <w:drawing>
            <wp:anchor distT="0" distB="0" distL="0" distR="0" simplePos="0" relativeHeight="487346176" behindDoc="1" locked="0" layoutInCell="1" allowOverlap="1">
              <wp:simplePos x="0" y="0"/>
              <wp:positionH relativeFrom="page">
                <wp:posOffset>389255</wp:posOffset>
              </wp:positionH>
              <wp:positionV relativeFrom="page">
                <wp:posOffset>9899015</wp:posOffset>
              </wp:positionV>
              <wp:extent cx="6857365" cy="537210"/>
              <wp:effectExtent l="0" t="0" r="0" b="0"/>
              <wp:wrapNone/>
              <wp:docPr id="18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7365" cy="537210"/>
                        <a:chOff x="0" y="0"/>
                        <a:chExt cx="6857365" cy="537210"/>
                      </a:xfrm>
                    </wpg:grpSpPr>
                    <wps:wsp>
                      <wps:cNvPr id="19" name="Graphic 19"/>
                      <wps:cNvSpPr/>
                      <wps:spPr>
                        <a:xfrm>
                          <a:off x="0" y="3175"/>
                          <a:ext cx="685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>
                              <a:moveTo>
                                <a:pt x="0" y="0"/>
                              </a:moveTo>
                              <a:lnTo>
                                <a:pt x="6857365" y="1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21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2632711" y="6350"/>
                          <a:ext cx="342900" cy="527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0" h="527685">
                              <a:moveTo>
                                <a:pt x="342900" y="0"/>
                              </a:moveTo>
                              <a:lnTo>
                                <a:pt x="0" y="52768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21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0.65pt;margin-top:779.45pt;height:42.3pt;width:539.95pt;mso-position-horizontal-relative:page;mso-position-vertical-relative:page;z-index:-15970304;mso-width-relative:page;mso-height-relative:page;" coordsize="6857365,537210" o:gfxdata="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otHgC9wAAAANAQAADwAAAAAAAAABACAAAAAiAAAAZHJzL2Rvd25yZXYu&#10;eG1sUEsBAhQAFAAAAAgAh07iQMbqCiSiAgAAFwgAAA4AAAAAAAAAAQAgAAAAKwEAAGRycy9lMm9E&#10;b2MueG1sUEsFBgAAAAAGAAYAWQEAAD8GAAAAAA==&#10;">
              <o:lock v:ext="edit" aspectratio="f"/>
              <v:shape id="Graphic 19" o:spid="_x0000_s1026" o:spt="100" style="position:absolute;left:0;top:3175;height:1270;width:6857365;" filled="f" stroked="t" coordsize="6857365,1" o:gfxdata="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233QO8AAAA&#10;2wAAAA8AAAAAAAAAAQAgAAAAIgAAAGRycy9kb3ducmV2LnhtbFBLAQIUABQAAAAIAIdO4kAzLwWe&#10;OwAAADkAAAAQAAAAAAAAAAEAIAAAAAsBAABkcnMvc2hhcGV4bWwueG1sUEsFBgAAAAAGAAYAWwEA&#10;ALUDAAAAAA==&#10;" path="m0,0l6857365,1e">
                <v:fill on="f" focussize="0,0"/>
                <v:stroke weight="0.5pt" color="#212120" joinstyle="round"/>
                <v:imagedata o:title=""/>
                <o:lock v:ext="edit" aspectratio="f"/>
                <v:textbox inset="0mm,0mm,0mm,0mm"/>
              </v:shape>
              <v:shape id="Graphic 20" o:spid="_x0000_s1026" o:spt="100" style="position:absolute;left:2632711;top:6350;height:527685;width:342900;" filled="f" stroked="t" coordsize="342900,527685" o:gfxdata="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dvtcugAAANsA&#10;AAAPAAAAAAAAAAEAIAAAACIAAABkcnMvZG93bnJldi54bWxQSwECFAAUAAAACACHTuJAMy8FnjsA&#10;AAA5AAAAEAAAAAAAAAABACAAAAAJAQAAZHJzL3NoYXBleG1sLnhtbFBLBQYAAAAABgAGAFsBAACz&#10;AwAAAAA=&#10;" path="m342900,0l0,527685e">
                <v:fill on="f" focussize="0,0"/>
                <v:stroke weight="0.5pt" color="#212120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mc:AlternateContent>
        <mc:Choice Requires="wps">
          <w:drawing>
            <wp:anchor distT="0" distB="0" distL="0" distR="0" simplePos="0" relativeHeight="487346176" behindDoc="1" locked="0" layoutInCell="1" allowOverlap="1">
              <wp:simplePos x="0" y="0"/>
              <wp:positionH relativeFrom="page">
                <wp:posOffset>1227455</wp:posOffset>
              </wp:positionH>
              <wp:positionV relativeFrom="page">
                <wp:posOffset>9988550</wp:posOffset>
              </wp:positionV>
              <wp:extent cx="1670685" cy="354330"/>
              <wp:effectExtent l="0" t="0" r="0" b="0"/>
              <wp:wrapNone/>
              <wp:docPr id="21" name="Text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685" cy="354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i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w w:val="80"/>
                              <w:sz w:val="22"/>
                            </w:rPr>
                            <w:t>Faculty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spacing w:val="-2"/>
                              <w:w w:val="8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w w:val="80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spacing w:val="-2"/>
                              <w:w w:val="8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w w:val="80"/>
                              <w:sz w:val="22"/>
                            </w:rPr>
                            <w:t>Computer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spacing w:val="-1"/>
                              <w:w w:val="8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spacing w:val="-2"/>
                              <w:w w:val="80"/>
                              <w:sz w:val="22"/>
                            </w:rPr>
                            <w:t>Networks</w:t>
                          </w:r>
                        </w:p>
                        <w:p>
                          <w:pPr>
                            <w:spacing w:before="4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i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w w:val="80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spacing w:val="-2"/>
                              <w:w w:val="8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spacing w:val="-2"/>
                              <w:w w:val="90"/>
                              <w:sz w:val="22"/>
                            </w:rPr>
                            <w:t>Communications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1" o:spid="_x0000_s1026" o:spt="202" type="#_x0000_t202" style="position:absolute;left:0pt;margin-left:96.65pt;margin-top:786.5pt;height:27.9pt;width:131.55pt;mso-position-horizontal-relative:page;mso-position-vertical-relative:page;z-index:-15970304;mso-width-relative:page;mso-height-relative:page;" filled="f" stroked="f" coordsize="21600,21600" o:gfxdata="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L5Xg+jbAAAADQEAAA8AAAAAAAAAAQAg&#10;AAAAIgAAAGRycy9kb3ducmV2LnhtbFBLAQIUABQAAAAIAIdO4kDdCCz0mQEAACgDAAAOAAAAAAAA&#10;AAEAIAAAACoBAABkcnMvZTJvRG9jLnhtbFBLBQYAAAAABgAGAFkBAAA1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8"/>
                      <w:ind w:left="0" w:right="18" w:firstLine="0"/>
                      <w:jc w:val="right"/>
                      <w:rPr>
                        <w:rFonts w:ascii="Trebuchet MS"/>
                        <w:b/>
                        <w:i/>
                        <w:sz w:val="22"/>
                      </w:rPr>
                    </w:pPr>
                    <w:r>
                      <w:rPr>
                        <w:rFonts w:ascii="Trebuchet MS"/>
                        <w:b/>
                        <w:i/>
                        <w:w w:val="80"/>
                        <w:sz w:val="22"/>
                      </w:rPr>
                      <w:t>Faculty</w:t>
                    </w:r>
                    <w:r>
                      <w:rPr>
                        <w:rFonts w:ascii="Trebuchet MS"/>
                        <w:b/>
                        <w:i/>
                        <w:spacing w:val="-2"/>
                        <w:w w:val="80"/>
                        <w:sz w:val="2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i/>
                        <w:w w:val="80"/>
                        <w:sz w:val="22"/>
                      </w:rPr>
                      <w:t>of</w:t>
                    </w:r>
                    <w:r>
                      <w:rPr>
                        <w:rFonts w:ascii="Trebuchet MS"/>
                        <w:b/>
                        <w:i/>
                        <w:spacing w:val="-2"/>
                        <w:w w:val="80"/>
                        <w:sz w:val="2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i/>
                        <w:w w:val="80"/>
                        <w:sz w:val="22"/>
                      </w:rPr>
                      <w:t>Computer</w:t>
                    </w:r>
                    <w:r>
                      <w:rPr>
                        <w:rFonts w:ascii="Trebuchet MS"/>
                        <w:b/>
                        <w:i/>
                        <w:spacing w:val="-1"/>
                        <w:w w:val="80"/>
                        <w:sz w:val="2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i/>
                        <w:spacing w:val="-2"/>
                        <w:w w:val="80"/>
                        <w:sz w:val="22"/>
                      </w:rPr>
                      <w:t>Networks</w:t>
                    </w:r>
                  </w:p>
                  <w:p>
                    <w:pPr>
                      <w:spacing w:before="4"/>
                      <w:ind w:left="0" w:right="18" w:firstLine="0"/>
                      <w:jc w:val="right"/>
                      <w:rPr>
                        <w:rFonts w:ascii="Trebuchet MS"/>
                        <w:b/>
                        <w:i/>
                        <w:sz w:val="22"/>
                      </w:rPr>
                    </w:pPr>
                    <w:r>
                      <w:rPr>
                        <w:rFonts w:ascii="Trebuchet MS"/>
                        <w:b/>
                        <w:i/>
                        <w:w w:val="80"/>
                        <w:sz w:val="22"/>
                      </w:rPr>
                      <w:t>and</w:t>
                    </w:r>
                    <w:r>
                      <w:rPr>
                        <w:rFonts w:ascii="Trebuchet MS"/>
                        <w:b/>
                        <w:i/>
                        <w:spacing w:val="-2"/>
                        <w:w w:val="80"/>
                        <w:sz w:val="2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i/>
                        <w:spacing w:val="-2"/>
                        <w:w w:val="90"/>
                        <w:sz w:val="22"/>
                      </w:rPr>
                      <w:t>Communications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487347200" behindDoc="1" locked="0" layoutInCell="1" allowOverlap="1">
              <wp:simplePos x="0" y="0"/>
              <wp:positionH relativeFrom="page">
                <wp:posOffset>4946650</wp:posOffset>
              </wp:positionH>
              <wp:positionV relativeFrom="page">
                <wp:posOffset>9997440</wp:posOffset>
              </wp:positionV>
              <wp:extent cx="2296160" cy="354330"/>
              <wp:effectExtent l="0" t="0" r="0" b="0"/>
              <wp:wrapNone/>
              <wp:docPr id="22" name="Text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6160" cy="354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w w:val="90"/>
                              <w:sz w:val="22"/>
                            </w:rPr>
                            <w:t>NETWORKING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w w:val="90"/>
                              <w:sz w:val="22"/>
                            </w:rPr>
                            <w:t>TECHNOLOGIES–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w w:val="90"/>
                              <w:sz w:val="22"/>
                            </w:rPr>
                            <w:t>v1.2025</w:t>
                          </w:r>
                        </w:p>
                        <w:p>
                          <w:pPr>
                            <w:spacing w:before="4"/>
                            <w:ind w:left="2073" w:right="0" w:firstLine="0"/>
                            <w:jc w:val="left"/>
                            <w:rPr>
                              <w:rFonts w:ascii="Trebuchet MS"/>
                              <w:i/>
                              <w:sz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"mailto:luanvt@uit.edu.vn"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i/>
                              <w:spacing w:val="-2"/>
                              <w:w w:val="80"/>
                              <w:sz w:val="22"/>
                            </w:rPr>
                            <w:t>luanvt</w:t>
                          </w:r>
                          <w:r>
                            <w:rPr>
                              <w:rFonts w:ascii="Trebuchet MS"/>
                              <w:i/>
                              <w:spacing w:val="-2"/>
                              <w:w w:val="80"/>
                              <w:sz w:val="22"/>
                            </w:rPr>
                            <w:t>@uit.edu.vn</w:t>
                          </w:r>
                          <w:r>
                            <w:rPr>
                              <w:rFonts w:ascii="Trebuchet MS"/>
                              <w:i/>
                              <w:spacing w:val="-2"/>
                              <w:w w:val="8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2" o:spid="_x0000_s1026" o:spt="202" type="#_x0000_t202" style="position:absolute;left:0pt;margin-left:389.5pt;margin-top:787.2pt;height:27.9pt;width:180.8pt;mso-position-horizontal-relative:page;mso-position-vertical-relative:page;z-index:-15969280;mso-width-relative:page;mso-height-relative:page;" filled="f" stroked="f" coordsize="21600,21600" o:gfxdata="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B265uvcAAAADgEAAA8AAAAAAAAAAQAg&#10;AAAAIgAAAGRycy9kb3ducmV2LnhtbFBLAQIUABQAAAAIAIdO4kC5AktomAEAACgDAAAOAAAAAAAA&#10;AAEAIAAAACsBAABkcnMvZTJvRG9jLnhtbFBLBQYAAAAABgAGAFkBAAA1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 w:hAnsi="Trebuchet MS"/>
                        <w:b/>
                        <w:sz w:val="22"/>
                      </w:rPr>
                    </w:pPr>
                    <w:r>
                      <w:rPr>
                        <w:rFonts w:ascii="Trebuchet MS" w:hAnsi="Trebuchet MS"/>
                        <w:b/>
                        <w:spacing w:val="-2"/>
                        <w:w w:val="90"/>
                        <w:sz w:val="22"/>
                      </w:rPr>
                      <w:t>NETWORKING</w:t>
                    </w:r>
                    <w:r>
                      <w:rPr>
                        <w:rFonts w:ascii="Trebuchet MS" w:hAnsi="Trebuchet MS"/>
                        <w:b/>
                        <w:spacing w:val="4"/>
                        <w:sz w:val="2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w w:val="90"/>
                        <w:sz w:val="22"/>
                      </w:rPr>
                      <w:t>TECHNOLOGIES–</w:t>
                    </w:r>
                    <w:r>
                      <w:rPr>
                        <w:rFonts w:ascii="Trebuchet MS" w:hAnsi="Trebuchet MS"/>
                        <w:b/>
                        <w:spacing w:val="3"/>
                        <w:sz w:val="2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w w:val="90"/>
                        <w:sz w:val="22"/>
                      </w:rPr>
                      <w:t>v1.2025</w:t>
                    </w:r>
                  </w:p>
                  <w:p>
                    <w:pPr>
                      <w:spacing w:before="4"/>
                      <w:ind w:left="2073" w:right="0" w:firstLine="0"/>
                      <w:jc w:val="left"/>
                      <w:rPr>
                        <w:rFonts w:ascii="Trebuchet MS"/>
                        <w:i/>
                        <w:sz w:val="22"/>
                      </w:rPr>
                    </w:pPr>
                    <w:r>
                      <w:fldChar w:fldCharType="begin"/>
                    </w:r>
                    <w:r>
                      <w:instrText xml:space="preserve"> HYPERLINK "mailto:luanvt@uit.edu.vn" \h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i/>
                        <w:spacing w:val="-2"/>
                        <w:w w:val="80"/>
                        <w:sz w:val="22"/>
                      </w:rPr>
                      <w:t>luanvt</w:t>
                    </w:r>
                    <w:r>
                      <w:rPr>
                        <w:rFonts w:ascii="Trebuchet MS"/>
                        <w:i/>
                        <w:spacing w:val="-2"/>
                        <w:w w:val="80"/>
                        <w:sz w:val="22"/>
                      </w:rPr>
                      <w:t>@uit.edu.vn</w:t>
                    </w:r>
                    <w:r>
                      <w:rPr>
                        <w:rFonts w:ascii="Trebuchet MS"/>
                        <w:i/>
                        <w:spacing w:val="-2"/>
                        <w:w w:val="8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48734412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292100</wp:posOffset>
              </wp:positionV>
              <wp:extent cx="621030" cy="1270"/>
              <wp:effectExtent l="0" t="0" r="0" b="0"/>
              <wp:wrapNone/>
              <wp:docPr id="12" name="Graphic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1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030">
                            <a:moveTo>
                              <a:pt x="0" y="0"/>
                            </a:moveTo>
                            <a:lnTo>
                              <a:pt x="621031" y="0"/>
                            </a:lnTo>
                          </a:path>
                        </a:pathLst>
                      </a:custGeom>
                      <a:ln w="12700">
                        <a:solidFill>
                          <a:srgbClr val="4472C4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2" o:spid="_x0000_s1026" o:spt="100" style="position:absolute;left:0pt;margin-left:0pt;margin-top:23pt;height:0.1pt;width:48.9pt;mso-position-horizontal-relative:page;mso-position-vertical-relative:page;z-index:-15972352;mso-width-relative:page;mso-height-relative:page;" filled="f" stroked="t" coordsize="621030,1" o:gfxdata="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Mo0intYAAAAFAQAADwAAAAAAAAABACAAAAAiAAAAZHJzL2Rvd25yZXYueG1s&#10;UEsBAhQAFAAAAAgAh07iQPsCrl76AQAALAQAAA4AAAAAAAAAAQAgAAAAJQEAAGRycy9lMm9Eb2Mu&#10;eG1sUEsFBgAAAAAGAAYAWQEAAJEFAAAAAA==&#10;" path="m0,0l621031,0e">
              <v:fill on="f" focussize="0,0"/>
              <v:stroke weight="1pt" color="#4472C4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g">
          <w:drawing>
            <wp:anchor distT="0" distB="0" distL="0" distR="0" simplePos="0" relativeHeight="487345152" behindDoc="1" locked="0" layoutInCell="1" allowOverlap="1">
              <wp:simplePos x="0" y="0"/>
              <wp:positionH relativeFrom="page">
                <wp:posOffset>6958330</wp:posOffset>
              </wp:positionH>
              <wp:positionV relativeFrom="page">
                <wp:posOffset>317500</wp:posOffset>
              </wp:positionV>
              <wp:extent cx="577215" cy="54610"/>
              <wp:effectExtent l="0" t="0" r="0" b="0"/>
              <wp:wrapNone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215" cy="54610"/>
                        <a:chOff x="0" y="0"/>
                        <a:chExt cx="577215" cy="54610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4762" y="4762"/>
                          <a:ext cx="21526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45085">
                              <a:moveTo>
                                <a:pt x="214766" y="0"/>
                              </a:move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lnTo>
                                <a:pt x="214766" y="45084"/>
                              </a:lnTo>
                              <a:lnTo>
                                <a:pt x="214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497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4762" y="4762"/>
                          <a:ext cx="21526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45085">
                              <a:moveTo>
                                <a:pt x="214766" y="0"/>
                              </a:move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lnTo>
                                <a:pt x="214766" y="45085"/>
                              </a:lnTo>
                              <a:lnTo>
                                <a:pt x="214766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219528" y="4762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630" y="1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F49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47.9pt;margin-top:25pt;height:4.3pt;width:45.45pt;mso-position-horizontal-relative:page;mso-position-vertical-relative:page;z-index:-15971328;mso-width-relative:page;mso-height-relative:page;" coordsize="577215,54610" o:gfxdata="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MvGbDnZAAAACwEAAA8AAAAAAAAAAQAgAAAAIgAAAGRycy9kb3ducmV2LnhtbFBL&#10;AQIUABQAAAAIAIdO4kAThYIqEgMAAJgLAAAOAAAAAAAAAAEAIAAAACgBAABkcnMvZTJvRG9jLnht&#10;bFBLBQYAAAAABgAGAFkBAACsBgAAAAA=&#10;">
              <o:lock v:ext="edit" aspectratio="f"/>
              <v:shape id="Graphic 14" o:spid="_x0000_s1026" o:spt="100" style="position:absolute;left:4762;top:4762;height:45085;width:215265;" fillcolor="#5F497A" filled="t" stroked="f" coordsize="215265,45085" o:gfxdata="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MbzS8AAAA&#10;2wAAAA8AAAAAAAAAAQAgAAAAIgAAAGRycy9kb3ducmV2LnhtbFBLAQIUABQAAAAIAIdO4kAzLwWe&#10;OwAAADkAAAAQAAAAAAAAAAEAIAAAAAsBAABkcnMvc2hhcGV4bWwueG1sUEsFBgAAAAAGAAYAWwEA&#10;ALUDAAAAAA==&#10;" path="m214766,0l0,0,0,45084,214766,45084,214766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15" o:spid="_x0000_s1026" o:spt="100" style="position:absolute;left:4762;top:4762;height:45085;width:215265;" filled="f" stroked="t" coordsize="215265,45085" o:gfxdata="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8I1O8AAAA&#10;2wAAAA8AAAAAAAAAAQAgAAAAIgAAAGRycy9kb3ducmV2LnhtbFBLAQIUABQAAAAIAIdO4kAzLwWe&#10;OwAAADkAAAAQAAAAAAAAAAEAIAAAAAsBAABkcnMvc2hhcGV4bWwueG1sUEsFBgAAAAAGAAYAWwEA&#10;ALUDAAAAAA==&#10;" path="m214766,0l0,0,0,45085,214766,45085,214766,0xe">
                <v:fill on="f" focussize="0,0"/>
                <v:stroke color="#5F497A" joinstyle="round"/>
                <v:imagedata o:title=""/>
                <o:lock v:ext="edit" aspectratio="f"/>
                <v:textbox inset="0mm,0mm,0mm,0mm"/>
              </v:shape>
              <v:shape id="Graphic 16" o:spid="_x0000_s1026" o:spt="100" style="position:absolute;left:219528;top:4762;height:1270;width:358140;" filled="f" stroked="t" coordsize="358140,1" o:gfxdata="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N93SugAAANsA&#10;AAAPAAAAAAAAAAEAIAAAACIAAABkcnMvZG93bnJldi54bWxQSwECFAAUAAAACACHTuJAMy8FnjsA&#10;AAA5AAAAEAAAAAAAAAABACAAAAAJAQAAZHJzL3NoYXBleG1sLnhtbFBLBQYAAAAABgAGAFsBAACz&#10;AwAAAAA=&#10;" path="m0,0l357630,1e">
                <v:fill on="f" focussize="0,0"/>
                <v:stroke color="#5F497A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mc:AlternateContent>
        <mc:Choice Requires="wps">
          <w:drawing>
            <wp:anchor distT="0" distB="0" distL="0" distR="0" simplePos="0" relativeHeight="487345152" behindDoc="1" locked="0" layoutInCell="1" allowOverlap="1">
              <wp:simplePos x="0" y="0"/>
              <wp:positionH relativeFrom="page">
                <wp:posOffset>721360</wp:posOffset>
              </wp:positionH>
              <wp:positionV relativeFrom="page">
                <wp:posOffset>168275</wp:posOffset>
              </wp:positionV>
              <wp:extent cx="1677670" cy="20447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767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70C0"/>
                              <w:sz w:val="24"/>
                            </w:rPr>
                            <w:t>Lab</w:t>
                          </w:r>
                          <w:r>
                            <w:rPr>
                              <w:b/>
                              <w:color w:val="0070C0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0C0"/>
                              <w:sz w:val="24"/>
                            </w:rPr>
                            <w:t>2.</w:t>
                          </w:r>
                          <w:r>
                            <w:rPr>
                              <w:b/>
                              <w:color w:val="0070C0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0C0"/>
                              <w:sz w:val="24"/>
                            </w:rPr>
                            <w:t>Dynamic</w:t>
                          </w:r>
                          <w:r>
                            <w:rPr>
                              <w:b/>
                              <w:color w:val="0070C0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0C0"/>
                              <w:spacing w:val="-2"/>
                              <w:sz w:val="24"/>
                            </w:rPr>
                            <w:t>Routing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7" o:spid="_x0000_s1026" o:spt="202" type="#_x0000_t202" style="position:absolute;left:0pt;margin-left:56.8pt;margin-top:13.25pt;height:16.1pt;width:132.1pt;mso-position-horizontal-relative:page;mso-position-vertical-relative:page;z-index:-15971328;mso-width-relative:page;mso-height-relative:page;" filled="f" stroked="f" coordsize="21600,21600" o:gfxdata="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PRX0dtgAAAAJAQAADwAAAAAAAAABACAAAAAiAAAA&#10;ZHJzL2Rvd25yZXYueG1sUEsBAhQAFAAAAAgAh07iQI+jOT+VAQAAKAMAAA4AAAAAAAAAAQAgAAAA&#10;JwEAAGRycy9lMm9Eb2MueG1sUEsFBgAAAAAGAAYAWQEAAC4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70C0"/>
                        <w:sz w:val="24"/>
                      </w:rPr>
                      <w:t>Lab</w:t>
                    </w:r>
                    <w:r>
                      <w:rPr>
                        <w:b/>
                        <w:color w:val="0070C0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0070C0"/>
                        <w:sz w:val="24"/>
                      </w:rPr>
                      <w:t>2.</w:t>
                    </w:r>
                    <w:r>
                      <w:rPr>
                        <w:b/>
                        <w:color w:val="0070C0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0070C0"/>
                        <w:sz w:val="24"/>
                      </w:rPr>
                      <w:t>Dynamic</w:t>
                    </w:r>
                    <w:r>
                      <w:rPr>
                        <w:b/>
                        <w:color w:val="0070C0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0070C0"/>
                        <w:spacing w:val="-2"/>
                        <w:sz w:val="24"/>
                      </w:rPr>
                      <w:t>Routing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801" w:hanging="36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7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lowerLetter"/>
      <w:lvlText w:val="%1."/>
      <w:lvlJc w:val="left"/>
      <w:pPr>
        <w:ind w:left="801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7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886" w:hanging="44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A237E"/>
        <w:spacing w:val="-1"/>
        <w:w w:val="94"/>
        <w:sz w:val="32"/>
        <w:szCs w:val="3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404040"/>
        <w:spacing w:val="0"/>
        <w:w w:val="83"/>
        <w:sz w:val="28"/>
        <w:szCs w:val="28"/>
        <w:lang w:val="en-US" w:eastAsia="en-US" w:bidi="ar-SA"/>
      </w:rPr>
    </w:lvl>
    <w:lvl w:ilvl="2" w:tentative="0">
      <w:start w:val="0"/>
      <w:numFmt w:val="bullet"/>
      <w:lvlText w:val="■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75"/>
        <w:sz w:val="26"/>
        <w:szCs w:val="26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801" w:hanging="36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7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00000"/>
    <w:rsid w:val="070D30EA"/>
    <w:rsid w:val="187B27B7"/>
    <w:rsid w:val="21796E26"/>
    <w:rsid w:val="442F2B6B"/>
    <w:rsid w:val="6DC21E6E"/>
    <w:rsid w:val="7D7563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"/>
      <w:ind w:left="1884" w:hanging="447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107"/>
      <w:ind w:left="1799" w:hanging="359"/>
      <w:outlineLvl w:val="2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6"/>
      <w:szCs w:val="26"/>
      <w:lang w:val="en-US" w:eastAsia="en-US" w:bidi="ar-SA"/>
    </w:rPr>
  </w:style>
  <w:style w:type="paragraph" w:styleId="5">
    <w:name w:val="Title"/>
    <w:basedOn w:val="1"/>
    <w:qFormat/>
    <w:uiPriority w:val="1"/>
    <w:pPr>
      <w:ind w:left="2332"/>
    </w:pPr>
    <w:rPr>
      <w:rFonts w:ascii="Trebuchet MS" w:hAnsi="Trebuchet MS" w:eastAsia="Trebuchet MS" w:cs="Trebuchet MS"/>
      <w:b/>
      <w:bCs/>
      <w:sz w:val="52"/>
      <w:szCs w:val="52"/>
      <w:lang w:val="en-US" w:eastAsia="en-US" w:bidi="ar-SA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"/>
      <w:ind w:left="1799" w:hanging="359"/>
    </w:pPr>
    <w:rPr>
      <w:rFonts w:ascii="Cambria" w:hAnsi="Cambria" w:eastAsia="Cambria" w:cs="Cambria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507</Words>
  <Characters>3426</Characters>
  <TotalTime>1</TotalTime>
  <ScaleCrop>false</ScaleCrop>
  <LinksUpToDate>false</LinksUpToDate>
  <CharactersWithSpaces>3735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2025-07-10T06:23:00Z</dcterms:created>
  <dc:creator>ASUS</dc:creator>
  <cp:lastModifiedBy>Ân Huỳnh</cp:lastModifiedBy>
  <dcterms:modified xsi:type="dcterms:W3CDTF">2025-07-16T15:07:27Z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LastSaved">
    <vt:filetime>2025-07-10T00:00:00Z</vt:filetime>
  </property>
  <property fmtid="{D5CDD505-2E9C-101B-9397-08002B2CF9AE}" pid="4" name="Producer">
    <vt:lpwstr>macOS Version 14.7.6 (Build 23H626) Quartz PDFContext</vt:lpwstr>
  </property>
  <property fmtid="{D5CDD505-2E9C-101B-9397-08002B2CF9AE}" pid="5" name="KSOProductBuildVer">
    <vt:lpwstr>1033-11.2.0.9052</vt:lpwstr>
  </property>
</Properties>
</file>